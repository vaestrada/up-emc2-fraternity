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C458" w14:textId="77777777" w:rsidR="006D0BB8" w:rsidRPr="006D0BB8" w:rsidRDefault="006D0BB8" w:rsidP="006D0BB8">
      <w:pPr>
        <w:jc w:val="both"/>
        <w:rPr>
          <w:rFonts w:ascii="Times New Roman" w:hAnsi="Times New Roman" w:cs="Times New Roman"/>
        </w:rPr>
      </w:pPr>
      <w:r w:rsidRPr="006D0BB8">
        <w:rPr>
          <w:rFonts w:ascii="Times New Roman" w:hAnsi="Times New Roman" w:cs="Times New Roman"/>
        </w:rPr>
        <w:t xml:space="preserve">The </w:t>
      </w:r>
      <w:r w:rsidRPr="006D0BB8">
        <w:rPr>
          <w:rFonts w:ascii="Times New Roman" w:hAnsi="Times New Roman" w:cs="Times New Roman"/>
          <w:noProof/>
        </w:rPr>
        <w:t>UP EMC² FRATERNITY ALUMNI ASSOCIATION, INC.</w:t>
      </w:r>
      <w:r w:rsidRPr="006D0BB8">
        <w:rPr>
          <w:rFonts w:ascii="Times New Roman" w:hAnsi="Times New Roman" w:cs="Times New Roman"/>
        </w:rPr>
        <w:t xml:space="preserve"> is a duly recognized and distinguished brotherhood founded in 1969, based in the College of Engineering, University of the Philippines Diliman. We are devoted to promoting excellence, service, and the advancement of both our fellow students and the Filipino people.</w:t>
      </w:r>
    </w:p>
    <w:p w14:paraId="1268520B" w14:textId="77777777" w:rsidR="006D0BB8" w:rsidRPr="006D0BB8" w:rsidRDefault="006D0BB8" w:rsidP="006D0BB8">
      <w:pPr>
        <w:jc w:val="both"/>
        <w:rPr>
          <w:rFonts w:ascii="Times New Roman" w:hAnsi="Times New Roman" w:cs="Times New Roman"/>
        </w:rPr>
      </w:pPr>
      <w:r w:rsidRPr="006D0BB8">
        <w:rPr>
          <w:rFonts w:ascii="Times New Roman" w:hAnsi="Times New Roman" w:cs="Times New Roman"/>
        </w:rPr>
        <w:t xml:space="preserve">Consistent with its advocacy of fostering professionalism among members, one of the </w:t>
      </w:r>
      <w:r w:rsidRPr="006D0BB8">
        <w:rPr>
          <w:rFonts w:ascii="Times New Roman" w:hAnsi="Times New Roman" w:cs="Times New Roman"/>
          <w:noProof/>
        </w:rPr>
        <w:t>UP EMC² FRATERNITY ALUMNI ASSOCIATION, INC.</w:t>
      </w:r>
      <w:r w:rsidRPr="006D0BB8">
        <w:rPr>
          <w:rFonts w:ascii="Times New Roman" w:hAnsi="Times New Roman" w:cs="Times New Roman"/>
        </w:rPr>
        <w:t xml:space="preserve"> primary objective is to extend service to the academe, specifically the University of the Philippines-Diliman Campus, and the country or community at large.</w:t>
      </w:r>
    </w:p>
    <w:p w14:paraId="31BC4060" w14:textId="47A3C658" w:rsidR="00115663" w:rsidRDefault="006D0BB8" w:rsidP="006D0BB8">
      <w:pPr>
        <w:rPr>
          <w:rFonts w:ascii="Times New Roman" w:hAnsi="Times New Roman" w:cs="Times New Roman"/>
        </w:rPr>
      </w:pPr>
      <w:r w:rsidRPr="006D0BB8">
        <w:rPr>
          <w:rFonts w:ascii="Times New Roman" w:hAnsi="Times New Roman" w:cs="Times New Roman"/>
        </w:rPr>
        <w:t>On November 8, 2025, the UP EMC² Fraternity Alumni Association, Inc. successfully held the Quantum Leap Sportsfest at the Celebrity Sports Plaza in Quezon City. The event served as a meaningful celebration of family, brotherhood, and unity, bringing together members and their loved ones for a day of camaraderie and shared enjoyment. It provided a valuable opportunity for brothers and their families to connect, engage in friendly competition, and honor the enduring spirit of fraternity and togetherness.</w:t>
      </w:r>
    </w:p>
    <w:p w14:paraId="761A6EF7" w14:textId="77777777" w:rsidR="00E266C1" w:rsidRPr="00B54B41" w:rsidRDefault="00E266C1" w:rsidP="00E266C1">
      <w:pPr>
        <w:jc w:val="both"/>
        <w:rPr>
          <w:rFonts w:ascii="Times New Roman" w:eastAsia="Georgia" w:hAnsi="Times New Roman" w:cs="Times New Roman"/>
          <w:kern w:val="0"/>
          <w14:ligatures w14:val="none"/>
        </w:rPr>
      </w:pPr>
      <w:r w:rsidRPr="00B54B41">
        <w:rPr>
          <w:rFonts w:ascii="Times New Roman" w:eastAsia="Georgia" w:hAnsi="Times New Roman" w:cs="Times New Roman"/>
          <w:kern w:val="0"/>
          <w14:ligatures w14:val="none"/>
        </w:rPr>
        <w:t xml:space="preserve">The </w:t>
      </w:r>
      <w:r w:rsidRPr="00B54B41">
        <w:rPr>
          <w:rFonts w:ascii="Times New Roman" w:hAnsi="Times New Roman" w:cs="Times New Roman"/>
          <w:noProof/>
        </w:rPr>
        <w:t>UP EMC² FRATERNITY ALUMNI ASSOCIATION, INC.</w:t>
      </w:r>
      <w:r w:rsidRPr="00B54B41">
        <w:rPr>
          <w:rFonts w:ascii="Times New Roman" w:eastAsia="Georgia" w:hAnsi="Times New Roman" w:cs="Times New Roman"/>
          <w:kern w:val="0"/>
          <w14:ligatures w14:val="none"/>
        </w:rPr>
        <w:t xml:space="preserve"> extends its deepest gratitude to all sponsors and participants whose generosity and support made the event a resounding success. </w:t>
      </w:r>
    </w:p>
    <w:p w14:paraId="0C6ABE7D" w14:textId="77777777" w:rsidR="00E266C1" w:rsidRDefault="00E266C1" w:rsidP="006D0BB8">
      <w:pPr>
        <w:rPr>
          <w:rFonts w:ascii="Times New Roman" w:hAnsi="Times New Roman" w:cs="Times New Roman"/>
        </w:rPr>
      </w:pPr>
    </w:p>
    <w:p w14:paraId="1C103948" w14:textId="3101619C" w:rsidR="00617CCC" w:rsidRDefault="004D007F" w:rsidP="006D0BB8">
      <w:pPr>
        <w:rPr>
          <w:rFonts w:ascii="Times New Roman" w:hAnsi="Times New Roman" w:cs="Times New Roman"/>
          <w:b/>
          <w:bCs/>
          <w:color w:val="00B050"/>
          <w:u w:val="single"/>
        </w:rPr>
      </w:pPr>
      <w:r w:rsidRPr="005147BF">
        <w:rPr>
          <w:rFonts w:ascii="Times New Roman" w:hAnsi="Times New Roman" w:cs="Times New Roman"/>
          <w:b/>
          <w:bCs/>
          <w:color w:val="00B050"/>
          <w:u w:val="single"/>
        </w:rPr>
        <w:t>TEAMS</w:t>
      </w:r>
    </w:p>
    <w:p w14:paraId="6C11F0EA" w14:textId="77777777" w:rsidR="003E583E" w:rsidRDefault="003E583E" w:rsidP="006D0BB8">
      <w:pPr>
        <w:rPr>
          <w:rFonts w:ascii="Times New Roman" w:hAnsi="Times New Roman" w:cs="Times New Roman"/>
          <w:b/>
          <w:bCs/>
          <w:color w:val="00B050"/>
          <w:u w:val="single"/>
        </w:rPr>
      </w:pPr>
    </w:p>
    <w:p w14:paraId="69DD002A" w14:textId="60511D11" w:rsidR="00100757" w:rsidRPr="00A558E6" w:rsidRDefault="00E95E3D" w:rsidP="00A558E6">
      <w:pPr>
        <w:rPr>
          <w:rFonts w:ascii="Times New Roman" w:hAnsi="Times New Roman" w:cs="Times New Roman"/>
          <w:color w:val="000000" w:themeColor="text1"/>
        </w:rPr>
      </w:pPr>
      <w:r w:rsidRPr="00E95E3D">
        <w:rPr>
          <w:noProof/>
        </w:rPr>
        <w:drawing>
          <wp:inline distT="0" distB="0" distL="0" distR="0" wp14:anchorId="23DE637A" wp14:editId="296916FA">
            <wp:extent cx="6675120" cy="3310255"/>
            <wp:effectExtent l="0" t="0" r="0" b="4445"/>
            <wp:docPr id="1008590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75120" cy="3310255"/>
                    </a:xfrm>
                    <a:prstGeom prst="rect">
                      <a:avLst/>
                    </a:prstGeom>
                    <a:noFill/>
                    <a:ln>
                      <a:noFill/>
                    </a:ln>
                  </pic:spPr>
                </pic:pic>
              </a:graphicData>
            </a:graphic>
          </wp:inline>
        </w:drawing>
      </w:r>
    </w:p>
    <w:p w14:paraId="5C64F218" w14:textId="77777777" w:rsidR="000F2DBE" w:rsidRDefault="000F2DBE" w:rsidP="006D0BB8">
      <w:pPr>
        <w:rPr>
          <w:rFonts w:ascii="Times New Roman" w:hAnsi="Times New Roman" w:cs="Times New Roman"/>
        </w:rPr>
      </w:pPr>
    </w:p>
    <w:p w14:paraId="2878F2EC" w14:textId="77777777" w:rsidR="00D7031A" w:rsidRDefault="00D7031A" w:rsidP="003E583E">
      <w:pPr>
        <w:rPr>
          <w:rFonts w:ascii="Times New Roman" w:hAnsi="Times New Roman" w:cs="Times New Roman"/>
          <w:b/>
          <w:bCs/>
          <w:color w:val="00B050"/>
          <w:u w:val="single"/>
        </w:rPr>
      </w:pPr>
    </w:p>
    <w:p w14:paraId="3F4945ED" w14:textId="77777777" w:rsidR="00D7031A" w:rsidRDefault="00D7031A" w:rsidP="003E583E">
      <w:pPr>
        <w:rPr>
          <w:rFonts w:ascii="Times New Roman" w:hAnsi="Times New Roman" w:cs="Times New Roman"/>
          <w:b/>
          <w:bCs/>
          <w:color w:val="00B050"/>
          <w:u w:val="single"/>
        </w:rPr>
      </w:pPr>
    </w:p>
    <w:p w14:paraId="524B1A1C" w14:textId="430C05DA" w:rsidR="003E583E" w:rsidRDefault="003E583E" w:rsidP="003E583E">
      <w:pPr>
        <w:rPr>
          <w:rFonts w:ascii="Times New Roman" w:hAnsi="Times New Roman" w:cs="Times New Roman"/>
          <w:b/>
          <w:bCs/>
          <w:color w:val="00B050"/>
          <w:u w:val="single"/>
        </w:rPr>
      </w:pPr>
      <w:r>
        <w:rPr>
          <w:rFonts w:ascii="Times New Roman" w:hAnsi="Times New Roman" w:cs="Times New Roman"/>
          <w:b/>
          <w:bCs/>
          <w:color w:val="00B050"/>
          <w:u w:val="single"/>
        </w:rPr>
        <w:lastRenderedPageBreak/>
        <w:t>WINNERS</w:t>
      </w:r>
    </w:p>
    <w:p w14:paraId="5C2667CE" w14:textId="77777777" w:rsidR="0007412D" w:rsidRDefault="0007412D" w:rsidP="003E583E">
      <w:pPr>
        <w:rPr>
          <w:rFonts w:ascii="Times New Roman" w:hAnsi="Times New Roman" w:cs="Times New Roman"/>
          <w:b/>
          <w:bCs/>
          <w:color w:val="00B050"/>
          <w:u w:val="single"/>
        </w:rPr>
      </w:pPr>
    </w:p>
    <w:p w14:paraId="63D8EA1A" w14:textId="77777777" w:rsidR="0007412D" w:rsidRDefault="0007412D" w:rsidP="0007412D">
      <w:pPr>
        <w:pStyle w:val="ListParagraph"/>
        <w:numPr>
          <w:ilvl w:val="0"/>
          <w:numId w:val="12"/>
        </w:numPr>
        <w:rPr>
          <w:rFonts w:ascii="Times New Roman" w:hAnsi="Times New Roman" w:cs="Times New Roman"/>
          <w:b/>
          <w:bCs/>
          <w:color w:val="000000" w:themeColor="text1"/>
        </w:rPr>
      </w:pPr>
      <w:proofErr w:type="gramStart"/>
      <w:r w:rsidRPr="00010516">
        <w:rPr>
          <w:rFonts w:ascii="Times New Roman" w:hAnsi="Times New Roman" w:cs="Times New Roman"/>
          <w:b/>
          <w:bCs/>
          <w:color w:val="000000" w:themeColor="text1"/>
        </w:rPr>
        <w:t>Overall</w:t>
      </w:r>
      <w:proofErr w:type="gramEnd"/>
      <w:r w:rsidRPr="00010516">
        <w:rPr>
          <w:rFonts w:ascii="Times New Roman" w:hAnsi="Times New Roman" w:cs="Times New Roman"/>
          <w:b/>
          <w:bCs/>
          <w:color w:val="000000" w:themeColor="text1"/>
        </w:rPr>
        <w:t xml:space="preserve"> Champion </w:t>
      </w:r>
    </w:p>
    <w:p w14:paraId="1399E208" w14:textId="77777777" w:rsidR="0007412D" w:rsidRDefault="0007412D" w:rsidP="0007412D">
      <w:pPr>
        <w:pStyle w:val="ListParagraph"/>
        <w:ind w:firstLine="720"/>
        <w:rPr>
          <w:rFonts w:ascii="Times New Roman" w:hAnsi="Times New Roman" w:cs="Times New Roman"/>
          <w:color w:val="000000" w:themeColor="text1"/>
        </w:rPr>
      </w:pPr>
      <w:r w:rsidRPr="000A619A">
        <w:rPr>
          <w:rFonts w:ascii="Times New Roman" w:hAnsi="Times New Roman" w:cs="Times New Roman"/>
          <w:color w:val="000000" w:themeColor="text1"/>
        </w:rPr>
        <w:t>Team Green: Niño Louise de Torres (team captain)</w:t>
      </w:r>
    </w:p>
    <w:p w14:paraId="32D12CFE" w14:textId="77777777" w:rsidR="0007412D" w:rsidRDefault="0007412D" w:rsidP="0007412D">
      <w:pPr>
        <w:pStyle w:val="ListParagraph"/>
        <w:ind w:firstLine="720"/>
        <w:rPr>
          <w:rFonts w:ascii="Times New Roman" w:hAnsi="Times New Roman" w:cs="Times New Roman"/>
          <w:color w:val="000000" w:themeColor="text1"/>
        </w:rPr>
      </w:pPr>
    </w:p>
    <w:p w14:paraId="13406453" w14:textId="77777777" w:rsidR="0007412D" w:rsidRDefault="0007412D" w:rsidP="0007412D">
      <w:pPr>
        <w:pStyle w:val="ListParagraph"/>
        <w:numPr>
          <w:ilvl w:val="0"/>
          <w:numId w:val="12"/>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Basketball </w:t>
      </w:r>
    </w:p>
    <w:p w14:paraId="28557468" w14:textId="77777777" w:rsidR="0007412D" w:rsidRPr="001F47C3" w:rsidRDefault="0007412D" w:rsidP="0007412D">
      <w:pPr>
        <w:pStyle w:val="ListParagraph"/>
        <w:ind w:firstLine="720"/>
        <w:rPr>
          <w:rFonts w:ascii="Times New Roman" w:hAnsi="Times New Roman" w:cs="Times New Roman"/>
          <w:color w:val="000000" w:themeColor="text1"/>
        </w:rPr>
      </w:pPr>
      <w:r w:rsidRPr="001F47C3">
        <w:rPr>
          <w:rFonts w:ascii="Times New Roman" w:hAnsi="Times New Roman" w:cs="Times New Roman"/>
          <w:color w:val="000000" w:themeColor="text1"/>
        </w:rPr>
        <w:t>Champion – Team Green</w:t>
      </w:r>
    </w:p>
    <w:p w14:paraId="715F92B8" w14:textId="77777777" w:rsidR="0007412D" w:rsidRPr="001F47C3" w:rsidRDefault="0007412D" w:rsidP="0007412D">
      <w:pPr>
        <w:pStyle w:val="ListParagraph"/>
        <w:ind w:firstLine="720"/>
        <w:rPr>
          <w:rFonts w:ascii="Times New Roman" w:hAnsi="Times New Roman" w:cs="Times New Roman"/>
          <w:color w:val="000000" w:themeColor="text1"/>
        </w:rPr>
      </w:pPr>
      <w:r w:rsidRPr="001F47C3">
        <w:rPr>
          <w:rFonts w:ascii="Times New Roman" w:hAnsi="Times New Roman" w:cs="Times New Roman"/>
          <w:color w:val="000000" w:themeColor="text1"/>
        </w:rPr>
        <w:t>1</w:t>
      </w:r>
      <w:r w:rsidRPr="001F47C3">
        <w:rPr>
          <w:rFonts w:ascii="Times New Roman" w:hAnsi="Times New Roman" w:cs="Times New Roman"/>
          <w:color w:val="000000" w:themeColor="text1"/>
          <w:vertAlign w:val="superscript"/>
        </w:rPr>
        <w:t>st</w:t>
      </w:r>
      <w:r w:rsidRPr="001F47C3">
        <w:rPr>
          <w:rFonts w:ascii="Times New Roman" w:hAnsi="Times New Roman" w:cs="Times New Roman"/>
          <w:color w:val="000000" w:themeColor="text1"/>
        </w:rPr>
        <w:t xml:space="preserve"> Runner Up – Team Gold</w:t>
      </w:r>
    </w:p>
    <w:p w14:paraId="7A8C8DFB" w14:textId="77777777" w:rsidR="0007412D" w:rsidRPr="001F47C3" w:rsidRDefault="0007412D" w:rsidP="0007412D">
      <w:pPr>
        <w:pStyle w:val="ListParagraph"/>
        <w:ind w:firstLine="720"/>
        <w:rPr>
          <w:rFonts w:ascii="Times New Roman" w:hAnsi="Times New Roman" w:cs="Times New Roman"/>
          <w:color w:val="000000" w:themeColor="text1"/>
        </w:rPr>
      </w:pPr>
      <w:r w:rsidRPr="001F47C3">
        <w:rPr>
          <w:rFonts w:ascii="Times New Roman" w:hAnsi="Times New Roman" w:cs="Times New Roman"/>
          <w:color w:val="000000" w:themeColor="text1"/>
        </w:rPr>
        <w:t>2</w:t>
      </w:r>
      <w:r w:rsidRPr="001F47C3">
        <w:rPr>
          <w:rFonts w:ascii="Times New Roman" w:hAnsi="Times New Roman" w:cs="Times New Roman"/>
          <w:color w:val="000000" w:themeColor="text1"/>
          <w:vertAlign w:val="superscript"/>
        </w:rPr>
        <w:t>nd</w:t>
      </w:r>
      <w:r w:rsidRPr="001F47C3">
        <w:rPr>
          <w:rFonts w:ascii="Times New Roman" w:hAnsi="Times New Roman" w:cs="Times New Roman"/>
          <w:color w:val="000000" w:themeColor="text1"/>
        </w:rPr>
        <w:t xml:space="preserve"> Runner Up – Team Black</w:t>
      </w:r>
    </w:p>
    <w:p w14:paraId="7D2FE12C" w14:textId="77777777" w:rsidR="0007412D" w:rsidRDefault="0007412D" w:rsidP="0007412D">
      <w:pPr>
        <w:pStyle w:val="ListParagraph"/>
        <w:ind w:firstLine="720"/>
        <w:rPr>
          <w:rFonts w:ascii="Times New Roman" w:hAnsi="Times New Roman" w:cs="Times New Roman"/>
          <w:color w:val="000000" w:themeColor="text1"/>
        </w:rPr>
      </w:pPr>
      <w:r w:rsidRPr="001F47C3">
        <w:rPr>
          <w:rFonts w:ascii="Times New Roman" w:hAnsi="Times New Roman" w:cs="Times New Roman"/>
          <w:color w:val="000000" w:themeColor="text1"/>
        </w:rPr>
        <w:t xml:space="preserve">CO-MVP’s – Erickson </w:t>
      </w:r>
      <w:proofErr w:type="spellStart"/>
      <w:r w:rsidRPr="001F47C3">
        <w:rPr>
          <w:rFonts w:ascii="Times New Roman" w:hAnsi="Times New Roman" w:cs="Times New Roman"/>
          <w:color w:val="000000" w:themeColor="text1"/>
        </w:rPr>
        <w:t>Salanguit</w:t>
      </w:r>
      <w:proofErr w:type="spellEnd"/>
      <w:r w:rsidRPr="001F47C3">
        <w:rPr>
          <w:rFonts w:ascii="Times New Roman" w:hAnsi="Times New Roman" w:cs="Times New Roman"/>
          <w:color w:val="000000" w:themeColor="text1"/>
        </w:rPr>
        <w:t xml:space="preserve"> and Niño Louise de Torres</w:t>
      </w:r>
    </w:p>
    <w:p w14:paraId="1216CCAA" w14:textId="77777777" w:rsidR="0007412D" w:rsidRDefault="0007412D" w:rsidP="0007412D">
      <w:pPr>
        <w:pStyle w:val="ListParagraph"/>
        <w:ind w:firstLine="720"/>
        <w:rPr>
          <w:rFonts w:ascii="Times New Roman" w:hAnsi="Times New Roman" w:cs="Times New Roman"/>
          <w:color w:val="000000" w:themeColor="text1"/>
        </w:rPr>
      </w:pPr>
    </w:p>
    <w:p w14:paraId="7A03C087" w14:textId="77777777" w:rsidR="0007412D" w:rsidRDefault="0007412D" w:rsidP="0007412D">
      <w:pPr>
        <w:pStyle w:val="ListParagraph"/>
        <w:numPr>
          <w:ilvl w:val="0"/>
          <w:numId w:val="12"/>
        </w:numPr>
        <w:rPr>
          <w:rFonts w:ascii="Times New Roman" w:hAnsi="Times New Roman" w:cs="Times New Roman"/>
          <w:b/>
          <w:bCs/>
          <w:color w:val="000000" w:themeColor="text1"/>
        </w:rPr>
      </w:pPr>
      <w:r>
        <w:rPr>
          <w:rFonts w:ascii="Times New Roman" w:hAnsi="Times New Roman" w:cs="Times New Roman"/>
          <w:b/>
          <w:bCs/>
          <w:color w:val="000000" w:themeColor="text1"/>
        </w:rPr>
        <w:t>Bowling</w:t>
      </w:r>
    </w:p>
    <w:p w14:paraId="7CFE05BB" w14:textId="77777777" w:rsidR="0007412D" w:rsidRPr="001F47C3" w:rsidRDefault="0007412D" w:rsidP="0007412D">
      <w:pPr>
        <w:pStyle w:val="ListParagraph"/>
        <w:ind w:firstLine="720"/>
        <w:rPr>
          <w:rFonts w:ascii="Times New Roman" w:hAnsi="Times New Roman" w:cs="Times New Roman"/>
          <w:color w:val="000000" w:themeColor="text1"/>
        </w:rPr>
      </w:pPr>
      <w:r w:rsidRPr="001F47C3">
        <w:rPr>
          <w:rFonts w:ascii="Times New Roman" w:hAnsi="Times New Roman" w:cs="Times New Roman"/>
          <w:color w:val="000000" w:themeColor="text1"/>
        </w:rPr>
        <w:t>Champion – Team Green: Phillip Galacio and Joyce Manaloto</w:t>
      </w:r>
    </w:p>
    <w:p w14:paraId="382EDF87" w14:textId="77777777" w:rsidR="0007412D" w:rsidRPr="001F47C3" w:rsidRDefault="0007412D" w:rsidP="0007412D">
      <w:pPr>
        <w:pStyle w:val="ListParagraph"/>
        <w:ind w:left="1440"/>
        <w:rPr>
          <w:rFonts w:ascii="Times New Roman" w:hAnsi="Times New Roman" w:cs="Times New Roman"/>
          <w:color w:val="000000" w:themeColor="text1"/>
        </w:rPr>
      </w:pPr>
      <w:r w:rsidRPr="001F47C3">
        <w:rPr>
          <w:rFonts w:ascii="Times New Roman" w:hAnsi="Times New Roman" w:cs="Times New Roman"/>
          <w:color w:val="000000" w:themeColor="text1"/>
        </w:rPr>
        <w:t>1</w:t>
      </w:r>
      <w:r w:rsidRPr="001F47C3">
        <w:rPr>
          <w:rFonts w:ascii="Times New Roman" w:hAnsi="Times New Roman" w:cs="Times New Roman"/>
          <w:color w:val="000000" w:themeColor="text1"/>
          <w:vertAlign w:val="superscript"/>
        </w:rPr>
        <w:t>st</w:t>
      </w:r>
      <w:r w:rsidRPr="001F47C3">
        <w:rPr>
          <w:rFonts w:ascii="Times New Roman" w:hAnsi="Times New Roman" w:cs="Times New Roman"/>
          <w:color w:val="000000" w:themeColor="text1"/>
        </w:rPr>
        <w:t xml:space="preserve"> Runner Up – Team Gold</w:t>
      </w:r>
    </w:p>
    <w:p w14:paraId="79421CF9" w14:textId="77777777" w:rsidR="0007412D" w:rsidRPr="001F47C3" w:rsidRDefault="0007412D" w:rsidP="0007412D">
      <w:pPr>
        <w:pStyle w:val="ListParagraph"/>
        <w:ind w:firstLine="720"/>
        <w:rPr>
          <w:rFonts w:ascii="Times New Roman" w:hAnsi="Times New Roman" w:cs="Times New Roman"/>
          <w:color w:val="000000" w:themeColor="text1"/>
        </w:rPr>
      </w:pPr>
      <w:r w:rsidRPr="001F47C3">
        <w:rPr>
          <w:rFonts w:ascii="Times New Roman" w:hAnsi="Times New Roman" w:cs="Times New Roman"/>
          <w:color w:val="000000" w:themeColor="text1"/>
        </w:rPr>
        <w:t>2</w:t>
      </w:r>
      <w:r w:rsidRPr="001F47C3">
        <w:rPr>
          <w:rFonts w:ascii="Times New Roman" w:hAnsi="Times New Roman" w:cs="Times New Roman"/>
          <w:color w:val="000000" w:themeColor="text1"/>
          <w:vertAlign w:val="superscript"/>
        </w:rPr>
        <w:t>nd</w:t>
      </w:r>
      <w:r w:rsidRPr="001F47C3">
        <w:rPr>
          <w:rFonts w:ascii="Times New Roman" w:hAnsi="Times New Roman" w:cs="Times New Roman"/>
          <w:color w:val="000000" w:themeColor="text1"/>
        </w:rPr>
        <w:t xml:space="preserve"> Runner Up – Team Black</w:t>
      </w:r>
    </w:p>
    <w:p w14:paraId="67C54370" w14:textId="0007D0BF" w:rsidR="0007412D" w:rsidRDefault="0007412D" w:rsidP="0007412D">
      <w:pPr>
        <w:pStyle w:val="ListParagraph"/>
        <w:ind w:firstLine="720"/>
        <w:rPr>
          <w:rFonts w:ascii="Times New Roman" w:hAnsi="Times New Roman" w:cs="Times New Roman"/>
          <w:color w:val="000000" w:themeColor="text1"/>
        </w:rPr>
      </w:pPr>
      <w:r w:rsidRPr="001F47C3">
        <w:rPr>
          <w:rFonts w:ascii="Times New Roman" w:hAnsi="Times New Roman" w:cs="Times New Roman"/>
          <w:color w:val="000000" w:themeColor="text1"/>
        </w:rPr>
        <w:t xml:space="preserve">Top Scorer – Roy </w:t>
      </w:r>
      <w:proofErr w:type="spellStart"/>
      <w:r w:rsidRPr="001F47C3">
        <w:rPr>
          <w:rFonts w:ascii="Times New Roman" w:hAnsi="Times New Roman" w:cs="Times New Roman"/>
          <w:color w:val="000000" w:themeColor="text1"/>
        </w:rPr>
        <w:t>Cornista</w:t>
      </w:r>
      <w:proofErr w:type="spellEnd"/>
      <w:r w:rsidRPr="001F47C3">
        <w:rPr>
          <w:rFonts w:ascii="Times New Roman" w:hAnsi="Times New Roman" w:cs="Times New Roman"/>
          <w:color w:val="000000" w:themeColor="text1"/>
        </w:rPr>
        <w:t xml:space="preserve"> (150)</w:t>
      </w:r>
    </w:p>
    <w:p w14:paraId="180EB2F1" w14:textId="77777777" w:rsidR="0007412D" w:rsidRPr="0007412D" w:rsidRDefault="0007412D" w:rsidP="0007412D">
      <w:pPr>
        <w:pStyle w:val="ListParagraph"/>
        <w:ind w:firstLine="720"/>
        <w:rPr>
          <w:rFonts w:ascii="Times New Roman" w:hAnsi="Times New Roman" w:cs="Times New Roman"/>
          <w:color w:val="000000" w:themeColor="text1"/>
        </w:rPr>
      </w:pPr>
    </w:p>
    <w:p w14:paraId="140FF121" w14:textId="7E87BF87" w:rsidR="003E583E" w:rsidRDefault="00903AEE" w:rsidP="002E7DB0">
      <w:pPr>
        <w:pStyle w:val="ListParagraph"/>
        <w:numPr>
          <w:ilvl w:val="0"/>
          <w:numId w:val="12"/>
        </w:numPr>
        <w:rPr>
          <w:rFonts w:ascii="Times New Roman" w:hAnsi="Times New Roman" w:cs="Times New Roman"/>
          <w:b/>
          <w:bCs/>
          <w:color w:val="000000" w:themeColor="text1"/>
        </w:rPr>
      </w:pPr>
      <w:r w:rsidRPr="00903AEE">
        <w:rPr>
          <w:rFonts w:ascii="Times New Roman" w:hAnsi="Times New Roman" w:cs="Times New Roman"/>
          <w:b/>
          <w:bCs/>
          <w:color w:val="000000" w:themeColor="text1"/>
        </w:rPr>
        <w:t>Badminton Singles</w:t>
      </w:r>
    </w:p>
    <w:p w14:paraId="0F1CC853" w14:textId="4B1D4DE3" w:rsidR="00903AEE" w:rsidRPr="001F47C3" w:rsidRDefault="004F6C57" w:rsidP="004F6C57">
      <w:pPr>
        <w:pStyle w:val="ListParagraph"/>
        <w:ind w:left="1440"/>
        <w:rPr>
          <w:rFonts w:ascii="Times New Roman" w:hAnsi="Times New Roman" w:cs="Times New Roman"/>
          <w:color w:val="000000" w:themeColor="text1"/>
        </w:rPr>
      </w:pPr>
      <w:r w:rsidRPr="001F47C3">
        <w:rPr>
          <w:rFonts w:ascii="Times New Roman" w:hAnsi="Times New Roman" w:cs="Times New Roman"/>
          <w:color w:val="000000" w:themeColor="text1"/>
        </w:rPr>
        <w:t>Champion – Team Green: Miguel Datu</w:t>
      </w:r>
    </w:p>
    <w:p w14:paraId="7E8061EB" w14:textId="28401A6F" w:rsidR="004F6C57" w:rsidRPr="001F47C3" w:rsidRDefault="008A7F8D" w:rsidP="004F6C57">
      <w:pPr>
        <w:pStyle w:val="ListParagraph"/>
        <w:ind w:left="1440"/>
        <w:rPr>
          <w:rFonts w:ascii="Times New Roman" w:hAnsi="Times New Roman" w:cs="Times New Roman"/>
          <w:color w:val="000000" w:themeColor="text1"/>
        </w:rPr>
      </w:pPr>
      <w:r w:rsidRPr="001F47C3">
        <w:rPr>
          <w:rFonts w:ascii="Times New Roman" w:hAnsi="Times New Roman" w:cs="Times New Roman"/>
          <w:color w:val="000000" w:themeColor="text1"/>
        </w:rPr>
        <w:t>1</w:t>
      </w:r>
      <w:r w:rsidRPr="001F47C3">
        <w:rPr>
          <w:rFonts w:ascii="Times New Roman" w:hAnsi="Times New Roman" w:cs="Times New Roman"/>
          <w:color w:val="000000" w:themeColor="text1"/>
          <w:vertAlign w:val="superscript"/>
        </w:rPr>
        <w:t>st</w:t>
      </w:r>
      <w:r w:rsidRPr="001F47C3">
        <w:rPr>
          <w:rFonts w:ascii="Times New Roman" w:hAnsi="Times New Roman" w:cs="Times New Roman"/>
          <w:color w:val="000000" w:themeColor="text1"/>
        </w:rPr>
        <w:t xml:space="preserve"> Runner Up – Team Black</w:t>
      </w:r>
    </w:p>
    <w:p w14:paraId="2647CEFF" w14:textId="355608D6" w:rsidR="008A7F8D" w:rsidRPr="001F47C3" w:rsidRDefault="008A7F8D" w:rsidP="004F6C57">
      <w:pPr>
        <w:pStyle w:val="ListParagraph"/>
        <w:ind w:left="1440"/>
        <w:rPr>
          <w:rFonts w:ascii="Times New Roman" w:hAnsi="Times New Roman" w:cs="Times New Roman"/>
          <w:color w:val="000000" w:themeColor="text1"/>
        </w:rPr>
      </w:pPr>
      <w:r w:rsidRPr="001F47C3">
        <w:rPr>
          <w:rFonts w:ascii="Times New Roman" w:hAnsi="Times New Roman" w:cs="Times New Roman"/>
          <w:color w:val="000000" w:themeColor="text1"/>
        </w:rPr>
        <w:t>2</w:t>
      </w:r>
      <w:r w:rsidRPr="001F47C3">
        <w:rPr>
          <w:rFonts w:ascii="Times New Roman" w:hAnsi="Times New Roman" w:cs="Times New Roman"/>
          <w:color w:val="000000" w:themeColor="text1"/>
          <w:vertAlign w:val="superscript"/>
        </w:rPr>
        <w:t>nd</w:t>
      </w:r>
      <w:r w:rsidRPr="001F47C3">
        <w:rPr>
          <w:rFonts w:ascii="Times New Roman" w:hAnsi="Times New Roman" w:cs="Times New Roman"/>
          <w:color w:val="000000" w:themeColor="text1"/>
        </w:rPr>
        <w:t xml:space="preserve"> Runner Up – Team Gold</w:t>
      </w:r>
    </w:p>
    <w:p w14:paraId="41B0B039" w14:textId="77777777" w:rsidR="0033529A" w:rsidRDefault="0033529A" w:rsidP="004F6C57">
      <w:pPr>
        <w:pStyle w:val="ListParagraph"/>
        <w:ind w:left="1440"/>
        <w:rPr>
          <w:rFonts w:ascii="Times New Roman" w:hAnsi="Times New Roman" w:cs="Times New Roman"/>
          <w:b/>
          <w:bCs/>
          <w:color w:val="000000" w:themeColor="text1"/>
        </w:rPr>
      </w:pPr>
    </w:p>
    <w:p w14:paraId="4E8D4722" w14:textId="280398D4" w:rsidR="008A7F8D" w:rsidRDefault="00592710" w:rsidP="008A7F8D">
      <w:pPr>
        <w:pStyle w:val="ListParagraph"/>
        <w:numPr>
          <w:ilvl w:val="0"/>
          <w:numId w:val="12"/>
        </w:numPr>
        <w:rPr>
          <w:rFonts w:ascii="Times New Roman" w:hAnsi="Times New Roman" w:cs="Times New Roman"/>
          <w:b/>
          <w:bCs/>
          <w:color w:val="000000" w:themeColor="text1"/>
        </w:rPr>
      </w:pPr>
      <w:r>
        <w:rPr>
          <w:rFonts w:ascii="Times New Roman" w:hAnsi="Times New Roman" w:cs="Times New Roman"/>
          <w:b/>
          <w:bCs/>
          <w:color w:val="000000" w:themeColor="text1"/>
        </w:rPr>
        <w:t>Badminton Doubles</w:t>
      </w:r>
    </w:p>
    <w:p w14:paraId="2B523964" w14:textId="5A2D1528" w:rsidR="00592710" w:rsidRPr="001F47C3" w:rsidRDefault="00592710" w:rsidP="00592710">
      <w:pPr>
        <w:pStyle w:val="ListParagraph"/>
        <w:ind w:firstLine="720"/>
        <w:rPr>
          <w:rFonts w:ascii="Times New Roman" w:hAnsi="Times New Roman" w:cs="Times New Roman"/>
          <w:color w:val="000000" w:themeColor="text1"/>
        </w:rPr>
      </w:pPr>
      <w:r w:rsidRPr="001F47C3">
        <w:rPr>
          <w:rFonts w:ascii="Times New Roman" w:hAnsi="Times New Roman" w:cs="Times New Roman"/>
          <w:color w:val="000000" w:themeColor="text1"/>
        </w:rPr>
        <w:t xml:space="preserve">Champion – Team Green: </w:t>
      </w:r>
      <w:r w:rsidR="002412A0" w:rsidRPr="001F47C3">
        <w:rPr>
          <w:rFonts w:ascii="Times New Roman" w:hAnsi="Times New Roman" w:cs="Times New Roman"/>
          <w:color w:val="000000" w:themeColor="text1"/>
        </w:rPr>
        <w:t>Phillip Galacio and Joyce Manaloto</w:t>
      </w:r>
    </w:p>
    <w:p w14:paraId="0C70737E" w14:textId="7AB27BEB" w:rsidR="00592710" w:rsidRPr="001F47C3" w:rsidRDefault="00592710" w:rsidP="00592710">
      <w:pPr>
        <w:pStyle w:val="ListParagraph"/>
        <w:ind w:firstLine="720"/>
        <w:rPr>
          <w:rFonts w:ascii="Times New Roman" w:hAnsi="Times New Roman" w:cs="Times New Roman"/>
          <w:color w:val="000000" w:themeColor="text1"/>
        </w:rPr>
      </w:pPr>
      <w:r w:rsidRPr="001F47C3">
        <w:rPr>
          <w:rFonts w:ascii="Times New Roman" w:hAnsi="Times New Roman" w:cs="Times New Roman"/>
          <w:color w:val="000000" w:themeColor="text1"/>
        </w:rPr>
        <w:t>1</w:t>
      </w:r>
      <w:r w:rsidRPr="001F47C3">
        <w:rPr>
          <w:rFonts w:ascii="Times New Roman" w:hAnsi="Times New Roman" w:cs="Times New Roman"/>
          <w:color w:val="000000" w:themeColor="text1"/>
          <w:vertAlign w:val="superscript"/>
        </w:rPr>
        <w:t>st</w:t>
      </w:r>
      <w:r w:rsidRPr="001F47C3">
        <w:rPr>
          <w:rFonts w:ascii="Times New Roman" w:hAnsi="Times New Roman" w:cs="Times New Roman"/>
          <w:color w:val="000000" w:themeColor="text1"/>
        </w:rPr>
        <w:t xml:space="preserve"> Runner Up – Team </w:t>
      </w:r>
      <w:r w:rsidR="002412A0" w:rsidRPr="001F47C3">
        <w:rPr>
          <w:rFonts w:ascii="Times New Roman" w:hAnsi="Times New Roman" w:cs="Times New Roman"/>
          <w:color w:val="000000" w:themeColor="text1"/>
        </w:rPr>
        <w:t>Gold</w:t>
      </w:r>
    </w:p>
    <w:p w14:paraId="510B6B29" w14:textId="66B9A81D" w:rsidR="00592710" w:rsidRPr="001F47C3" w:rsidRDefault="00592710" w:rsidP="00592710">
      <w:pPr>
        <w:pStyle w:val="ListParagraph"/>
        <w:ind w:firstLine="720"/>
        <w:rPr>
          <w:rFonts w:ascii="Times New Roman" w:hAnsi="Times New Roman" w:cs="Times New Roman"/>
          <w:color w:val="000000" w:themeColor="text1"/>
        </w:rPr>
      </w:pPr>
      <w:r w:rsidRPr="001F47C3">
        <w:rPr>
          <w:rFonts w:ascii="Times New Roman" w:hAnsi="Times New Roman" w:cs="Times New Roman"/>
          <w:color w:val="000000" w:themeColor="text1"/>
        </w:rPr>
        <w:t>2</w:t>
      </w:r>
      <w:r w:rsidRPr="001F47C3">
        <w:rPr>
          <w:rFonts w:ascii="Times New Roman" w:hAnsi="Times New Roman" w:cs="Times New Roman"/>
          <w:color w:val="000000" w:themeColor="text1"/>
          <w:vertAlign w:val="superscript"/>
        </w:rPr>
        <w:t>nd</w:t>
      </w:r>
      <w:r w:rsidRPr="001F47C3">
        <w:rPr>
          <w:rFonts w:ascii="Times New Roman" w:hAnsi="Times New Roman" w:cs="Times New Roman"/>
          <w:color w:val="000000" w:themeColor="text1"/>
        </w:rPr>
        <w:t xml:space="preserve"> Runner Up – Team </w:t>
      </w:r>
      <w:r w:rsidR="002412A0" w:rsidRPr="001F47C3">
        <w:rPr>
          <w:rFonts w:ascii="Times New Roman" w:hAnsi="Times New Roman" w:cs="Times New Roman"/>
          <w:color w:val="000000" w:themeColor="text1"/>
        </w:rPr>
        <w:t>Black</w:t>
      </w:r>
    </w:p>
    <w:p w14:paraId="516F0416" w14:textId="77777777" w:rsidR="0033529A" w:rsidRDefault="0033529A" w:rsidP="00592710">
      <w:pPr>
        <w:pStyle w:val="ListParagraph"/>
        <w:ind w:firstLine="720"/>
        <w:rPr>
          <w:rFonts w:ascii="Times New Roman" w:hAnsi="Times New Roman" w:cs="Times New Roman"/>
          <w:b/>
          <w:bCs/>
          <w:color w:val="000000" w:themeColor="text1"/>
        </w:rPr>
      </w:pPr>
    </w:p>
    <w:p w14:paraId="78A43113" w14:textId="77777777" w:rsidR="008943CB" w:rsidRPr="001F47C3" w:rsidRDefault="008943CB" w:rsidP="00510A58">
      <w:pPr>
        <w:pStyle w:val="ListParagraph"/>
        <w:ind w:firstLine="720"/>
        <w:rPr>
          <w:rFonts w:ascii="Times New Roman" w:hAnsi="Times New Roman" w:cs="Times New Roman"/>
          <w:color w:val="000000" w:themeColor="text1"/>
        </w:rPr>
      </w:pPr>
    </w:p>
    <w:p w14:paraId="413201F1" w14:textId="77777777" w:rsidR="002C4AF7" w:rsidRDefault="002C4AF7" w:rsidP="00F86D29">
      <w:pPr>
        <w:pStyle w:val="ListParagraph"/>
        <w:ind w:firstLine="720"/>
        <w:rPr>
          <w:rFonts w:ascii="Times New Roman" w:hAnsi="Times New Roman" w:cs="Times New Roman"/>
          <w:b/>
          <w:bCs/>
          <w:color w:val="000000" w:themeColor="text1"/>
        </w:rPr>
      </w:pPr>
    </w:p>
    <w:p w14:paraId="6D82B437" w14:textId="77777777" w:rsidR="00805165" w:rsidRDefault="00805165" w:rsidP="00805165">
      <w:pPr>
        <w:rPr>
          <w:rFonts w:ascii="Times New Roman" w:hAnsi="Times New Roman" w:cs="Times New Roman"/>
          <w:b/>
          <w:bCs/>
          <w:color w:val="000000" w:themeColor="text1"/>
        </w:rPr>
      </w:pPr>
    </w:p>
    <w:p w14:paraId="06F0BEAC" w14:textId="77777777" w:rsidR="00805165" w:rsidRDefault="00805165" w:rsidP="00805165">
      <w:pPr>
        <w:rPr>
          <w:rFonts w:ascii="Times New Roman" w:hAnsi="Times New Roman" w:cs="Times New Roman"/>
          <w:b/>
          <w:bCs/>
          <w:color w:val="000000" w:themeColor="text1"/>
        </w:rPr>
      </w:pPr>
    </w:p>
    <w:p w14:paraId="214CDC72" w14:textId="77777777" w:rsidR="00805165" w:rsidRDefault="00805165" w:rsidP="00805165">
      <w:pPr>
        <w:rPr>
          <w:rFonts w:ascii="Times New Roman" w:hAnsi="Times New Roman" w:cs="Times New Roman"/>
          <w:b/>
          <w:bCs/>
          <w:color w:val="000000" w:themeColor="text1"/>
        </w:rPr>
      </w:pPr>
    </w:p>
    <w:p w14:paraId="68BD3D44" w14:textId="77777777" w:rsidR="00805165" w:rsidRDefault="00805165" w:rsidP="00805165">
      <w:pPr>
        <w:rPr>
          <w:rFonts w:ascii="Times New Roman" w:hAnsi="Times New Roman" w:cs="Times New Roman"/>
          <w:b/>
          <w:bCs/>
          <w:color w:val="000000" w:themeColor="text1"/>
        </w:rPr>
      </w:pPr>
    </w:p>
    <w:p w14:paraId="032DCBD4" w14:textId="77777777" w:rsidR="006F1E5B" w:rsidRDefault="006F1E5B" w:rsidP="00397734">
      <w:pPr>
        <w:rPr>
          <w:rFonts w:ascii="Times New Roman" w:hAnsi="Times New Roman" w:cs="Times New Roman"/>
          <w:b/>
          <w:bCs/>
          <w:color w:val="000000" w:themeColor="text1"/>
        </w:rPr>
      </w:pPr>
    </w:p>
    <w:p w14:paraId="6B81D072" w14:textId="77777777" w:rsidR="00D7031A" w:rsidRDefault="00D7031A" w:rsidP="00397734">
      <w:pPr>
        <w:rPr>
          <w:rFonts w:ascii="Times New Roman" w:hAnsi="Times New Roman" w:cs="Times New Roman"/>
          <w:b/>
          <w:bCs/>
          <w:color w:val="00B050"/>
          <w:u w:val="single"/>
        </w:rPr>
      </w:pPr>
    </w:p>
    <w:p w14:paraId="59620A87" w14:textId="77777777" w:rsidR="00D7031A" w:rsidRDefault="00D7031A" w:rsidP="00397734">
      <w:pPr>
        <w:rPr>
          <w:rFonts w:ascii="Times New Roman" w:hAnsi="Times New Roman" w:cs="Times New Roman"/>
          <w:b/>
          <w:bCs/>
          <w:color w:val="00B050"/>
          <w:u w:val="single"/>
        </w:rPr>
      </w:pPr>
    </w:p>
    <w:p w14:paraId="65054815" w14:textId="77777777" w:rsidR="00D7031A" w:rsidRDefault="00D7031A" w:rsidP="00397734">
      <w:pPr>
        <w:rPr>
          <w:rFonts w:ascii="Times New Roman" w:hAnsi="Times New Roman" w:cs="Times New Roman"/>
          <w:b/>
          <w:bCs/>
          <w:color w:val="00B050"/>
          <w:u w:val="single"/>
        </w:rPr>
      </w:pPr>
    </w:p>
    <w:p w14:paraId="720FCEBE" w14:textId="213ABA2E" w:rsidR="00397734" w:rsidRDefault="00397734" w:rsidP="00397734">
      <w:pPr>
        <w:rPr>
          <w:rFonts w:ascii="Times New Roman" w:hAnsi="Times New Roman" w:cs="Times New Roman"/>
          <w:b/>
          <w:bCs/>
          <w:color w:val="00B050"/>
          <w:u w:val="single"/>
        </w:rPr>
      </w:pPr>
      <w:r>
        <w:rPr>
          <w:rFonts w:ascii="Times New Roman" w:hAnsi="Times New Roman" w:cs="Times New Roman"/>
          <w:b/>
          <w:bCs/>
          <w:color w:val="00B050"/>
          <w:u w:val="single"/>
        </w:rPr>
        <w:lastRenderedPageBreak/>
        <w:t>FINANCIAL REPORT</w:t>
      </w:r>
    </w:p>
    <w:p w14:paraId="51583A20" w14:textId="50E38460" w:rsidR="00B64248" w:rsidRDefault="001F47C3" w:rsidP="0022036D">
      <w:pPr>
        <w:pStyle w:val="ListParagraph"/>
        <w:numPr>
          <w:ilvl w:val="0"/>
          <w:numId w:val="12"/>
        </w:numPr>
        <w:rPr>
          <w:rFonts w:ascii="Times New Roman" w:hAnsi="Times New Roman" w:cs="Times New Roman"/>
          <w:b/>
          <w:bCs/>
          <w:color w:val="000000" w:themeColor="text1"/>
        </w:rPr>
      </w:pPr>
      <w:r w:rsidRPr="004D5C58">
        <w:rPr>
          <w:rFonts w:ascii="Times New Roman" w:hAnsi="Times New Roman" w:cs="Times New Roman"/>
          <w:b/>
          <w:bCs/>
          <w:color w:val="000000" w:themeColor="text1"/>
        </w:rPr>
        <w:t>Registration Fee</w:t>
      </w:r>
      <w:r w:rsidR="006F1E5B" w:rsidRPr="004D5C58">
        <w:rPr>
          <w:rFonts w:ascii="Times New Roman" w:hAnsi="Times New Roman" w:cs="Times New Roman"/>
          <w:b/>
          <w:bCs/>
          <w:color w:val="000000" w:themeColor="text1"/>
        </w:rPr>
        <w:t xml:space="preserve"> </w:t>
      </w:r>
    </w:p>
    <w:p w14:paraId="06CB956A" w14:textId="77777777" w:rsidR="00D8103E" w:rsidRDefault="00D8103E" w:rsidP="00D8103E">
      <w:pPr>
        <w:rPr>
          <w:rFonts w:ascii="Times New Roman" w:hAnsi="Times New Roman" w:cs="Times New Roman"/>
          <w:b/>
          <w:bCs/>
          <w:color w:val="EE0000"/>
        </w:rPr>
      </w:pPr>
    </w:p>
    <w:p w14:paraId="73B969EC" w14:textId="49DB8D61" w:rsidR="004D5C58" w:rsidRPr="00D8103E" w:rsidRDefault="004D5C58" w:rsidP="00D8103E">
      <w:pPr>
        <w:rPr>
          <w:rFonts w:ascii="Times New Roman" w:hAnsi="Times New Roman" w:cs="Times New Roman"/>
          <w:b/>
          <w:bCs/>
          <w:color w:val="EE0000"/>
        </w:rPr>
      </w:pPr>
      <w:r w:rsidRPr="00F4238E">
        <w:rPr>
          <w:rFonts w:ascii="Times New Roman" w:hAnsi="Times New Roman" w:cs="Times New Roman"/>
          <w:b/>
          <w:bCs/>
          <w:color w:val="EE0000"/>
        </w:rPr>
        <w:t>CASH PAYMENT</w:t>
      </w:r>
    </w:p>
    <w:p w14:paraId="54BE71AE" w14:textId="47A03BA1" w:rsidR="00B64248" w:rsidRDefault="00CE5A97" w:rsidP="00F4238E">
      <w:pPr>
        <w:jc w:val="center"/>
        <w:rPr>
          <w:rFonts w:ascii="Times New Roman" w:hAnsi="Times New Roman" w:cs="Times New Roman"/>
          <w:b/>
          <w:bCs/>
          <w:color w:val="000000" w:themeColor="text1"/>
        </w:rPr>
      </w:pPr>
      <w:r w:rsidRPr="00CE5A97">
        <w:drawing>
          <wp:inline distT="0" distB="0" distL="0" distR="0" wp14:anchorId="4E6A791F" wp14:editId="22E1B317">
            <wp:extent cx="5822950" cy="2222500"/>
            <wp:effectExtent l="0" t="0" r="6350" b="6350"/>
            <wp:docPr id="153695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2950" cy="2222500"/>
                    </a:xfrm>
                    <a:prstGeom prst="rect">
                      <a:avLst/>
                    </a:prstGeom>
                    <a:noFill/>
                    <a:ln>
                      <a:noFill/>
                    </a:ln>
                  </pic:spPr>
                </pic:pic>
              </a:graphicData>
            </a:graphic>
          </wp:inline>
        </w:drawing>
      </w:r>
    </w:p>
    <w:p w14:paraId="74576F72" w14:textId="77777777" w:rsidR="00713C0B" w:rsidRDefault="004D5C58" w:rsidP="00713C0B">
      <w:pPr>
        <w:rPr>
          <w:rFonts w:ascii="Times New Roman" w:hAnsi="Times New Roman" w:cs="Times New Roman"/>
          <w:b/>
          <w:bCs/>
          <w:color w:val="EE0000"/>
        </w:rPr>
      </w:pPr>
      <w:r w:rsidRPr="00F4238E">
        <w:rPr>
          <w:rFonts w:ascii="Times New Roman" w:hAnsi="Times New Roman" w:cs="Times New Roman"/>
          <w:b/>
          <w:bCs/>
          <w:color w:val="EE0000"/>
        </w:rPr>
        <w:tab/>
      </w:r>
    </w:p>
    <w:p w14:paraId="08E8B3B2" w14:textId="3ED65C36" w:rsidR="004D5C58" w:rsidRDefault="00F4238E" w:rsidP="00713C0B">
      <w:pPr>
        <w:rPr>
          <w:rFonts w:ascii="Times New Roman" w:hAnsi="Times New Roman" w:cs="Times New Roman"/>
          <w:b/>
          <w:bCs/>
          <w:color w:val="EE0000"/>
        </w:rPr>
      </w:pPr>
      <w:r w:rsidRPr="00F4238E">
        <w:rPr>
          <w:rFonts w:ascii="Times New Roman" w:hAnsi="Times New Roman" w:cs="Times New Roman"/>
          <w:b/>
          <w:bCs/>
          <w:color w:val="EE0000"/>
        </w:rPr>
        <w:t>RESIDENT</w:t>
      </w:r>
      <w:r w:rsidR="00445FDB">
        <w:rPr>
          <w:rFonts w:ascii="Times New Roman" w:hAnsi="Times New Roman" w:cs="Times New Roman"/>
          <w:b/>
          <w:bCs/>
          <w:color w:val="EE0000"/>
        </w:rPr>
        <w:t xml:space="preserve"> </w:t>
      </w:r>
    </w:p>
    <w:p w14:paraId="3E95D911" w14:textId="0BBBD8E1" w:rsidR="00445FDB" w:rsidRDefault="00445FDB" w:rsidP="00445FDB">
      <w:pPr>
        <w:jc w:val="center"/>
        <w:rPr>
          <w:rFonts w:ascii="Times New Roman" w:hAnsi="Times New Roman" w:cs="Times New Roman"/>
          <w:b/>
          <w:bCs/>
          <w:color w:val="EE0000"/>
        </w:rPr>
      </w:pPr>
      <w:r w:rsidRPr="00445FDB">
        <w:drawing>
          <wp:inline distT="0" distB="0" distL="0" distR="0" wp14:anchorId="143848D1" wp14:editId="2F9F4236">
            <wp:extent cx="5822950" cy="3644900"/>
            <wp:effectExtent l="0" t="0" r="6350" b="0"/>
            <wp:docPr id="25239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2950" cy="3644900"/>
                    </a:xfrm>
                    <a:prstGeom prst="rect">
                      <a:avLst/>
                    </a:prstGeom>
                    <a:noFill/>
                    <a:ln>
                      <a:noFill/>
                    </a:ln>
                  </pic:spPr>
                </pic:pic>
              </a:graphicData>
            </a:graphic>
          </wp:inline>
        </w:drawing>
      </w:r>
    </w:p>
    <w:p w14:paraId="5E417852" w14:textId="77777777" w:rsidR="00F4238E" w:rsidRDefault="00F4238E" w:rsidP="00F4238E">
      <w:pPr>
        <w:ind w:firstLine="720"/>
        <w:rPr>
          <w:rFonts w:ascii="Times New Roman" w:hAnsi="Times New Roman" w:cs="Times New Roman"/>
          <w:b/>
          <w:bCs/>
          <w:color w:val="EE0000"/>
        </w:rPr>
      </w:pPr>
    </w:p>
    <w:p w14:paraId="75B1D264" w14:textId="33C5A842" w:rsidR="00C14D63" w:rsidRDefault="00C14D63" w:rsidP="00C14D63">
      <w:pPr>
        <w:ind w:firstLine="720"/>
        <w:jc w:val="center"/>
        <w:rPr>
          <w:rFonts w:ascii="Times New Roman" w:hAnsi="Times New Roman" w:cs="Times New Roman"/>
          <w:b/>
          <w:bCs/>
          <w:color w:val="EE0000"/>
        </w:rPr>
      </w:pPr>
    </w:p>
    <w:p w14:paraId="0660C7BF" w14:textId="77777777" w:rsidR="00D8103E" w:rsidRDefault="00D8103E" w:rsidP="00C14D63">
      <w:pPr>
        <w:ind w:firstLine="720"/>
        <w:jc w:val="center"/>
        <w:rPr>
          <w:rFonts w:ascii="Times New Roman" w:hAnsi="Times New Roman" w:cs="Times New Roman"/>
          <w:b/>
          <w:bCs/>
          <w:color w:val="EE0000"/>
        </w:rPr>
      </w:pPr>
    </w:p>
    <w:p w14:paraId="0B263BEA" w14:textId="0B57813B" w:rsidR="004D0C52" w:rsidRPr="00D8103E" w:rsidRDefault="004D5C58" w:rsidP="00DD6964">
      <w:pPr>
        <w:rPr>
          <w:rFonts w:ascii="Times New Roman" w:hAnsi="Times New Roman" w:cs="Times New Roman"/>
          <w:b/>
          <w:bCs/>
          <w:color w:val="EE0000"/>
        </w:rPr>
      </w:pPr>
      <w:r>
        <w:rPr>
          <w:rFonts w:ascii="Times New Roman" w:hAnsi="Times New Roman" w:cs="Times New Roman"/>
          <w:b/>
          <w:bCs/>
          <w:color w:val="EE0000"/>
        </w:rPr>
        <w:t>GCASH PAYMENT</w:t>
      </w:r>
    </w:p>
    <w:p w14:paraId="77C64740" w14:textId="556CD5AC" w:rsidR="00C14D63" w:rsidRDefault="00D8103E" w:rsidP="00D8103E">
      <w:pPr>
        <w:jc w:val="center"/>
        <w:rPr>
          <w:rFonts w:ascii="Times New Roman" w:hAnsi="Times New Roman" w:cs="Times New Roman"/>
          <w:b/>
          <w:bCs/>
          <w:color w:val="EE0000"/>
        </w:rPr>
      </w:pPr>
      <w:r w:rsidRPr="00D8103E">
        <w:drawing>
          <wp:inline distT="0" distB="0" distL="0" distR="0" wp14:anchorId="32412E6D" wp14:editId="659D0F9D">
            <wp:extent cx="5822950" cy="4457700"/>
            <wp:effectExtent l="0" t="0" r="6350" b="0"/>
            <wp:docPr id="213691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2950" cy="4457700"/>
                    </a:xfrm>
                    <a:prstGeom prst="rect">
                      <a:avLst/>
                    </a:prstGeom>
                    <a:noFill/>
                    <a:ln>
                      <a:noFill/>
                    </a:ln>
                  </pic:spPr>
                </pic:pic>
              </a:graphicData>
            </a:graphic>
          </wp:inline>
        </w:drawing>
      </w:r>
    </w:p>
    <w:p w14:paraId="1B372842" w14:textId="40D4A9AE" w:rsidR="00D7031A" w:rsidRDefault="00D7031A" w:rsidP="002E618B">
      <w:pPr>
        <w:jc w:val="center"/>
        <w:rPr>
          <w:rFonts w:ascii="Times New Roman" w:hAnsi="Times New Roman" w:cs="Times New Roman"/>
          <w:b/>
          <w:bCs/>
          <w:color w:val="EE0000"/>
        </w:rPr>
      </w:pPr>
    </w:p>
    <w:p w14:paraId="2221AA96" w14:textId="77777777" w:rsidR="00E359EB" w:rsidRDefault="00E359EB" w:rsidP="00D8103E">
      <w:pPr>
        <w:rPr>
          <w:rFonts w:ascii="Times New Roman" w:hAnsi="Times New Roman" w:cs="Times New Roman"/>
          <w:b/>
          <w:bCs/>
          <w:color w:val="EE0000"/>
        </w:rPr>
      </w:pPr>
    </w:p>
    <w:p w14:paraId="2FFCF781" w14:textId="6C0BF778" w:rsidR="00E359EB" w:rsidRDefault="00D8103E" w:rsidP="00D8103E">
      <w:pPr>
        <w:rPr>
          <w:rFonts w:ascii="Times New Roman" w:hAnsi="Times New Roman" w:cs="Times New Roman"/>
          <w:b/>
          <w:bCs/>
          <w:color w:val="EE0000"/>
        </w:rPr>
      </w:pPr>
      <w:r>
        <w:rPr>
          <w:rFonts w:ascii="Times New Roman" w:hAnsi="Times New Roman" w:cs="Times New Roman"/>
          <w:b/>
          <w:bCs/>
          <w:color w:val="EE0000"/>
        </w:rPr>
        <w:t>BANK ACCOUNT</w:t>
      </w:r>
    </w:p>
    <w:p w14:paraId="426EEF4A" w14:textId="2907A51F" w:rsidR="002E618B" w:rsidRPr="002E618B" w:rsidRDefault="00D8103E" w:rsidP="002E618B">
      <w:pPr>
        <w:jc w:val="center"/>
        <w:rPr>
          <w:rFonts w:ascii="Times New Roman" w:hAnsi="Times New Roman" w:cs="Times New Roman"/>
          <w:b/>
          <w:bCs/>
          <w:color w:val="EE0000"/>
        </w:rPr>
      </w:pPr>
      <w:r w:rsidRPr="00D8103E">
        <w:drawing>
          <wp:inline distT="0" distB="0" distL="0" distR="0" wp14:anchorId="005BEB14" wp14:editId="14840D87">
            <wp:extent cx="5822950" cy="596900"/>
            <wp:effectExtent l="0" t="0" r="6350" b="0"/>
            <wp:docPr id="1972197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2950" cy="596900"/>
                    </a:xfrm>
                    <a:prstGeom prst="rect">
                      <a:avLst/>
                    </a:prstGeom>
                    <a:noFill/>
                    <a:ln>
                      <a:noFill/>
                    </a:ln>
                  </pic:spPr>
                </pic:pic>
              </a:graphicData>
            </a:graphic>
          </wp:inline>
        </w:drawing>
      </w:r>
    </w:p>
    <w:p w14:paraId="3EFA6FA1" w14:textId="77777777" w:rsidR="00D7031A" w:rsidRDefault="00D7031A" w:rsidP="00D7031A">
      <w:pPr>
        <w:pStyle w:val="ListParagraph"/>
        <w:rPr>
          <w:rFonts w:ascii="Times New Roman" w:hAnsi="Times New Roman" w:cs="Times New Roman"/>
          <w:b/>
          <w:bCs/>
          <w:color w:val="000000" w:themeColor="text1"/>
        </w:rPr>
      </w:pPr>
    </w:p>
    <w:p w14:paraId="7414C671" w14:textId="77777777" w:rsidR="00ED405D" w:rsidRDefault="00ED405D" w:rsidP="00D7031A">
      <w:pPr>
        <w:pStyle w:val="ListParagraph"/>
        <w:rPr>
          <w:rFonts w:ascii="Times New Roman" w:hAnsi="Times New Roman" w:cs="Times New Roman"/>
          <w:b/>
          <w:bCs/>
          <w:color w:val="000000" w:themeColor="text1"/>
        </w:rPr>
      </w:pPr>
    </w:p>
    <w:p w14:paraId="19E56443" w14:textId="77777777" w:rsidR="00ED405D" w:rsidRDefault="00ED405D" w:rsidP="00D7031A">
      <w:pPr>
        <w:pStyle w:val="ListParagraph"/>
        <w:rPr>
          <w:rFonts w:ascii="Times New Roman" w:hAnsi="Times New Roman" w:cs="Times New Roman"/>
          <w:b/>
          <w:bCs/>
          <w:color w:val="000000" w:themeColor="text1"/>
        </w:rPr>
      </w:pPr>
    </w:p>
    <w:p w14:paraId="1EB9ED1C" w14:textId="77777777" w:rsidR="00ED405D" w:rsidRDefault="00ED405D" w:rsidP="00D7031A">
      <w:pPr>
        <w:pStyle w:val="ListParagraph"/>
        <w:rPr>
          <w:rFonts w:ascii="Times New Roman" w:hAnsi="Times New Roman" w:cs="Times New Roman"/>
          <w:b/>
          <w:bCs/>
          <w:color w:val="000000" w:themeColor="text1"/>
        </w:rPr>
      </w:pPr>
    </w:p>
    <w:p w14:paraId="29BC5229" w14:textId="77777777" w:rsidR="00ED405D" w:rsidRDefault="00ED405D" w:rsidP="00D7031A">
      <w:pPr>
        <w:pStyle w:val="ListParagraph"/>
        <w:rPr>
          <w:rFonts w:ascii="Times New Roman" w:hAnsi="Times New Roman" w:cs="Times New Roman"/>
          <w:b/>
          <w:bCs/>
          <w:color w:val="000000" w:themeColor="text1"/>
        </w:rPr>
      </w:pPr>
    </w:p>
    <w:p w14:paraId="394CFDF8" w14:textId="77777777" w:rsidR="00ED405D" w:rsidRDefault="00ED405D" w:rsidP="00D7031A">
      <w:pPr>
        <w:pStyle w:val="ListParagraph"/>
        <w:rPr>
          <w:rFonts w:ascii="Times New Roman" w:hAnsi="Times New Roman" w:cs="Times New Roman"/>
          <w:b/>
          <w:bCs/>
          <w:color w:val="000000" w:themeColor="text1"/>
        </w:rPr>
      </w:pPr>
    </w:p>
    <w:p w14:paraId="7D2C5F79" w14:textId="77777777" w:rsidR="00ED405D" w:rsidRDefault="00ED405D" w:rsidP="00D7031A">
      <w:pPr>
        <w:pStyle w:val="ListParagraph"/>
        <w:rPr>
          <w:rFonts w:ascii="Times New Roman" w:hAnsi="Times New Roman" w:cs="Times New Roman"/>
          <w:b/>
          <w:bCs/>
          <w:color w:val="000000" w:themeColor="text1"/>
        </w:rPr>
      </w:pPr>
    </w:p>
    <w:p w14:paraId="5057D4EB" w14:textId="77777777" w:rsidR="00E359EB" w:rsidRDefault="00E359EB" w:rsidP="00ED405D">
      <w:pPr>
        <w:rPr>
          <w:rFonts w:ascii="Times New Roman" w:hAnsi="Times New Roman" w:cs="Times New Roman"/>
          <w:b/>
          <w:bCs/>
          <w:color w:val="EE0000"/>
        </w:rPr>
      </w:pPr>
    </w:p>
    <w:p w14:paraId="201F7552" w14:textId="13B3ABE6" w:rsidR="00995225" w:rsidRDefault="00ED405D" w:rsidP="00ED405D">
      <w:pPr>
        <w:rPr>
          <w:rFonts w:ascii="Times New Roman" w:hAnsi="Times New Roman" w:cs="Times New Roman"/>
          <w:b/>
          <w:bCs/>
          <w:color w:val="EE0000"/>
        </w:rPr>
      </w:pPr>
      <w:r>
        <w:rPr>
          <w:rFonts w:ascii="Times New Roman" w:hAnsi="Times New Roman" w:cs="Times New Roman"/>
          <w:b/>
          <w:bCs/>
          <w:color w:val="EE0000"/>
        </w:rPr>
        <w:lastRenderedPageBreak/>
        <w:t>SPONSORSHIP</w:t>
      </w:r>
    </w:p>
    <w:p w14:paraId="10141ED6" w14:textId="00E27A28" w:rsidR="00A83ADD" w:rsidRDefault="00995225" w:rsidP="00995225">
      <w:pPr>
        <w:jc w:val="center"/>
        <w:rPr>
          <w:rFonts w:ascii="Times New Roman" w:hAnsi="Times New Roman" w:cs="Times New Roman"/>
          <w:b/>
          <w:bCs/>
          <w:color w:val="EE0000"/>
        </w:rPr>
      </w:pPr>
      <w:r w:rsidRPr="00995225">
        <w:drawing>
          <wp:inline distT="0" distB="0" distL="0" distR="0" wp14:anchorId="7B830B48" wp14:editId="19C6F645">
            <wp:extent cx="5822950" cy="6451600"/>
            <wp:effectExtent l="0" t="0" r="6350" b="6350"/>
            <wp:docPr id="162626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2950" cy="6451600"/>
                    </a:xfrm>
                    <a:prstGeom prst="rect">
                      <a:avLst/>
                    </a:prstGeom>
                    <a:noFill/>
                    <a:ln>
                      <a:noFill/>
                    </a:ln>
                  </pic:spPr>
                </pic:pic>
              </a:graphicData>
            </a:graphic>
          </wp:inline>
        </w:drawing>
      </w:r>
    </w:p>
    <w:p w14:paraId="6940EF43" w14:textId="77777777" w:rsidR="00ED405D" w:rsidRDefault="00ED405D" w:rsidP="00ED405D">
      <w:pPr>
        <w:rPr>
          <w:rFonts w:ascii="Times New Roman" w:hAnsi="Times New Roman" w:cs="Times New Roman"/>
          <w:b/>
          <w:bCs/>
          <w:color w:val="EE0000"/>
        </w:rPr>
      </w:pPr>
    </w:p>
    <w:p w14:paraId="3F4EDE80" w14:textId="77777777" w:rsidR="00ED405D" w:rsidRDefault="00ED405D" w:rsidP="00ED405D">
      <w:pPr>
        <w:rPr>
          <w:rFonts w:ascii="Times New Roman" w:hAnsi="Times New Roman" w:cs="Times New Roman"/>
          <w:b/>
          <w:bCs/>
          <w:color w:val="EE0000"/>
        </w:rPr>
      </w:pPr>
    </w:p>
    <w:p w14:paraId="497F7D1A" w14:textId="77777777" w:rsidR="00ED405D" w:rsidRDefault="00ED405D" w:rsidP="00ED405D">
      <w:pPr>
        <w:rPr>
          <w:rFonts w:ascii="Times New Roman" w:hAnsi="Times New Roman" w:cs="Times New Roman"/>
          <w:b/>
          <w:bCs/>
          <w:color w:val="EE0000"/>
        </w:rPr>
      </w:pPr>
    </w:p>
    <w:p w14:paraId="722742F9" w14:textId="77777777" w:rsidR="00ED405D" w:rsidRDefault="00ED405D" w:rsidP="007A70A4">
      <w:pPr>
        <w:rPr>
          <w:rFonts w:ascii="Times New Roman" w:hAnsi="Times New Roman" w:cs="Times New Roman"/>
          <w:b/>
          <w:bCs/>
          <w:color w:val="EE0000"/>
        </w:rPr>
      </w:pPr>
    </w:p>
    <w:p w14:paraId="3691A0F7" w14:textId="77777777" w:rsidR="007A70A4" w:rsidRPr="007A70A4" w:rsidRDefault="007A70A4" w:rsidP="007A70A4">
      <w:pPr>
        <w:rPr>
          <w:rFonts w:ascii="Times New Roman" w:hAnsi="Times New Roman" w:cs="Times New Roman"/>
          <w:b/>
          <w:bCs/>
          <w:color w:val="000000" w:themeColor="text1"/>
        </w:rPr>
      </w:pPr>
    </w:p>
    <w:p w14:paraId="68112DBD" w14:textId="0ED84E0E" w:rsidR="00FC692B" w:rsidRDefault="0000428A" w:rsidP="0000428A">
      <w:pPr>
        <w:pStyle w:val="ListParagraph"/>
        <w:numPr>
          <w:ilvl w:val="0"/>
          <w:numId w:val="12"/>
        </w:numP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Expenses </w:t>
      </w:r>
    </w:p>
    <w:p w14:paraId="18FF664F" w14:textId="77777777" w:rsidR="00D7031A" w:rsidRDefault="00D7031A" w:rsidP="00D7031A">
      <w:pPr>
        <w:pStyle w:val="ListParagraph"/>
        <w:rPr>
          <w:rFonts w:ascii="Times New Roman" w:hAnsi="Times New Roman" w:cs="Times New Roman"/>
          <w:b/>
          <w:bCs/>
          <w:color w:val="000000" w:themeColor="text1"/>
        </w:rPr>
      </w:pPr>
    </w:p>
    <w:p w14:paraId="0B26CC65" w14:textId="76F1F2C6" w:rsidR="004D5C58" w:rsidRDefault="003B5B73" w:rsidP="004D5C58">
      <w:pPr>
        <w:pStyle w:val="ListParagraph"/>
        <w:rPr>
          <w:rFonts w:ascii="Times New Roman" w:hAnsi="Times New Roman" w:cs="Times New Roman"/>
          <w:b/>
          <w:bCs/>
          <w:color w:val="000000" w:themeColor="text1"/>
        </w:rPr>
      </w:pPr>
      <w:r w:rsidRPr="003B5B73">
        <w:rPr>
          <w:noProof/>
        </w:rPr>
        <w:drawing>
          <wp:inline distT="0" distB="0" distL="0" distR="0" wp14:anchorId="62EA0FEE" wp14:editId="386ADECB">
            <wp:extent cx="4291330" cy="7759065"/>
            <wp:effectExtent l="0" t="0" r="0" b="0"/>
            <wp:docPr id="20616353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1330" cy="7759065"/>
                    </a:xfrm>
                    <a:prstGeom prst="rect">
                      <a:avLst/>
                    </a:prstGeom>
                    <a:noFill/>
                    <a:ln>
                      <a:noFill/>
                    </a:ln>
                  </pic:spPr>
                </pic:pic>
              </a:graphicData>
            </a:graphic>
          </wp:inline>
        </w:drawing>
      </w:r>
    </w:p>
    <w:p w14:paraId="24144D54" w14:textId="77777777" w:rsidR="0028051C" w:rsidRDefault="0028051C" w:rsidP="004D5C58">
      <w:pPr>
        <w:pStyle w:val="ListParagraph"/>
        <w:rPr>
          <w:rFonts w:ascii="Times New Roman" w:hAnsi="Times New Roman" w:cs="Times New Roman"/>
          <w:b/>
          <w:bCs/>
          <w:color w:val="000000" w:themeColor="text1"/>
        </w:rPr>
      </w:pPr>
    </w:p>
    <w:p w14:paraId="79CDC06C" w14:textId="4728FBB0" w:rsidR="004D789D" w:rsidRPr="00D64722" w:rsidRDefault="004D789D" w:rsidP="004D789D">
      <w:pPr>
        <w:spacing w:after="0"/>
        <w:jc w:val="center"/>
        <w:rPr>
          <w:rFonts w:ascii="Times New Roman" w:hAnsi="Times New Roman" w:cs="Times New Roman"/>
          <w:b/>
          <w:bCs/>
          <w:color w:val="00B050"/>
        </w:rPr>
      </w:pPr>
      <w:r w:rsidRPr="00D64722">
        <w:rPr>
          <w:rFonts w:ascii="Times New Roman" w:hAnsi="Times New Roman" w:cs="Times New Roman"/>
          <w:b/>
          <w:bCs/>
          <w:color w:val="00B050"/>
        </w:rPr>
        <w:lastRenderedPageBreak/>
        <w:t xml:space="preserve">QUANTUM </w:t>
      </w:r>
      <w:r>
        <w:rPr>
          <w:rFonts w:ascii="Times New Roman" w:hAnsi="Times New Roman" w:cs="Times New Roman"/>
          <w:b/>
          <w:bCs/>
          <w:color w:val="00B050"/>
        </w:rPr>
        <w:t>LEAP SPORTSFEST 2025</w:t>
      </w:r>
    </w:p>
    <w:p w14:paraId="655BE58B" w14:textId="11D3A909" w:rsidR="004D789D" w:rsidRPr="00D64722" w:rsidRDefault="004D789D" w:rsidP="004D789D">
      <w:pPr>
        <w:spacing w:after="0"/>
        <w:jc w:val="center"/>
        <w:rPr>
          <w:rFonts w:ascii="Times New Roman" w:hAnsi="Times New Roman" w:cs="Times New Roman"/>
          <w:b/>
          <w:bCs/>
          <w:color w:val="00B050"/>
        </w:rPr>
      </w:pPr>
      <w:r>
        <w:rPr>
          <w:rFonts w:ascii="Times New Roman" w:hAnsi="Times New Roman" w:cs="Times New Roman"/>
          <w:b/>
          <w:bCs/>
          <w:color w:val="00B050"/>
        </w:rPr>
        <w:t xml:space="preserve">NOVEMBER 08, </w:t>
      </w:r>
      <w:r w:rsidRPr="00D64722">
        <w:rPr>
          <w:rFonts w:ascii="Times New Roman" w:hAnsi="Times New Roman" w:cs="Times New Roman"/>
          <w:b/>
          <w:bCs/>
          <w:color w:val="00B050"/>
        </w:rPr>
        <w:t>2025</w:t>
      </w:r>
    </w:p>
    <w:p w14:paraId="1181FE82" w14:textId="77777777" w:rsidR="004D789D" w:rsidRDefault="004D789D" w:rsidP="004D789D">
      <w:pPr>
        <w:spacing w:after="0"/>
        <w:jc w:val="center"/>
        <w:rPr>
          <w:rFonts w:ascii="Times New Roman" w:hAnsi="Times New Roman" w:cs="Times New Roman"/>
          <w:b/>
          <w:bCs/>
          <w:color w:val="00B050"/>
        </w:rPr>
      </w:pPr>
      <w:r w:rsidRPr="00D64722">
        <w:rPr>
          <w:rFonts w:ascii="Times New Roman" w:hAnsi="Times New Roman" w:cs="Times New Roman"/>
          <w:b/>
          <w:bCs/>
          <w:color w:val="00B050"/>
        </w:rPr>
        <w:t>FINANCIAL REPORT SUMMARY</w:t>
      </w:r>
    </w:p>
    <w:p w14:paraId="5E3A26FB" w14:textId="77777777" w:rsidR="004D789D" w:rsidRDefault="004D789D" w:rsidP="004D789D">
      <w:pPr>
        <w:spacing w:after="0"/>
        <w:jc w:val="center"/>
        <w:rPr>
          <w:rFonts w:ascii="Times New Roman" w:hAnsi="Times New Roman" w:cs="Times New Roman"/>
          <w:b/>
          <w:bCs/>
          <w:color w:val="00B050"/>
        </w:rPr>
      </w:pPr>
    </w:p>
    <w:tbl>
      <w:tblPr>
        <w:tblW w:w="8480" w:type="dxa"/>
        <w:tblLook w:val="04A0" w:firstRow="1" w:lastRow="0" w:firstColumn="1" w:lastColumn="0" w:noHBand="0" w:noVBand="1"/>
      </w:tblPr>
      <w:tblGrid>
        <w:gridCol w:w="1600"/>
        <w:gridCol w:w="960"/>
        <w:gridCol w:w="1240"/>
        <w:gridCol w:w="1240"/>
        <w:gridCol w:w="1329"/>
        <w:gridCol w:w="960"/>
        <w:gridCol w:w="1240"/>
      </w:tblGrid>
      <w:tr w:rsidR="00A17154" w:rsidRPr="00A17154" w14:paraId="648082BA" w14:textId="77777777" w:rsidTr="00A17154">
        <w:trPr>
          <w:trHeight w:val="290"/>
        </w:trPr>
        <w:tc>
          <w:tcPr>
            <w:tcW w:w="1600" w:type="dxa"/>
            <w:tcBorders>
              <w:top w:val="nil"/>
              <w:left w:val="nil"/>
              <w:bottom w:val="nil"/>
              <w:right w:val="nil"/>
            </w:tcBorders>
            <w:shd w:val="clear" w:color="000000" w:fill="FFFFFF"/>
            <w:noWrap/>
            <w:vAlign w:val="bottom"/>
            <w:hideMark/>
          </w:tcPr>
          <w:p w14:paraId="5E43F758"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7074D1EB"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4CA6143D" w14:textId="77777777" w:rsidR="00A17154" w:rsidRPr="00A17154" w:rsidRDefault="00A17154" w:rsidP="00A17154">
            <w:pPr>
              <w:spacing w:after="0" w:line="240" w:lineRule="auto"/>
              <w:rPr>
                <w:rFonts w:ascii="Aptos Narrow" w:eastAsia="Times New Roman" w:hAnsi="Aptos Narrow" w:cs="Times New Roman"/>
                <w:b/>
                <w:bCs/>
                <w:color w:val="FF0000"/>
                <w:kern w:val="0"/>
                <w:sz w:val="22"/>
                <w:szCs w:val="22"/>
                <w:lang w:eastAsia="en-PH"/>
                <w14:ligatures w14:val="none"/>
              </w:rPr>
            </w:pPr>
            <w:r w:rsidRPr="00A17154">
              <w:rPr>
                <w:rFonts w:ascii="Aptos Narrow" w:eastAsia="Times New Roman" w:hAnsi="Aptos Narrow" w:cs="Times New Roman"/>
                <w:b/>
                <w:bCs/>
                <w:color w:val="FF0000"/>
                <w:kern w:val="0"/>
                <w:sz w:val="22"/>
                <w:szCs w:val="22"/>
                <w:lang w:eastAsia="en-PH"/>
                <w14:ligatures w14:val="none"/>
              </w:rPr>
              <w:t xml:space="preserve"> Collected </w:t>
            </w:r>
          </w:p>
        </w:tc>
        <w:tc>
          <w:tcPr>
            <w:tcW w:w="1240" w:type="dxa"/>
            <w:tcBorders>
              <w:top w:val="nil"/>
              <w:left w:val="nil"/>
              <w:bottom w:val="nil"/>
              <w:right w:val="nil"/>
            </w:tcBorders>
            <w:shd w:val="clear" w:color="000000" w:fill="FFFFFF"/>
            <w:noWrap/>
            <w:vAlign w:val="bottom"/>
            <w:hideMark/>
          </w:tcPr>
          <w:p w14:paraId="1A634958" w14:textId="77777777" w:rsidR="00A17154" w:rsidRPr="00A17154" w:rsidRDefault="00A17154" w:rsidP="00A17154">
            <w:pPr>
              <w:spacing w:after="0" w:line="240" w:lineRule="auto"/>
              <w:rPr>
                <w:rFonts w:ascii="Aptos Narrow" w:eastAsia="Times New Roman" w:hAnsi="Aptos Narrow" w:cs="Times New Roman"/>
                <w:b/>
                <w:bCs/>
                <w:color w:val="FF0000"/>
                <w:kern w:val="0"/>
                <w:sz w:val="22"/>
                <w:szCs w:val="22"/>
                <w:lang w:eastAsia="en-PH"/>
                <w14:ligatures w14:val="none"/>
              </w:rPr>
            </w:pPr>
            <w:r w:rsidRPr="00A17154">
              <w:rPr>
                <w:rFonts w:ascii="Aptos Narrow" w:eastAsia="Times New Roman" w:hAnsi="Aptos Narrow" w:cs="Times New Roman"/>
                <w:b/>
                <w:bCs/>
                <w:color w:val="FF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E017EFF" w14:textId="77777777" w:rsidR="00A17154" w:rsidRPr="00A17154" w:rsidRDefault="00A17154" w:rsidP="00A17154">
            <w:pPr>
              <w:spacing w:after="0" w:line="240" w:lineRule="auto"/>
              <w:rPr>
                <w:rFonts w:ascii="Aptos Narrow" w:eastAsia="Times New Roman" w:hAnsi="Aptos Narrow" w:cs="Times New Roman"/>
                <w:b/>
                <w:bCs/>
                <w:color w:val="FF0000"/>
                <w:kern w:val="0"/>
                <w:sz w:val="22"/>
                <w:szCs w:val="22"/>
                <w:lang w:eastAsia="en-PH"/>
                <w14:ligatures w14:val="none"/>
              </w:rPr>
            </w:pPr>
            <w:r w:rsidRPr="00A17154">
              <w:rPr>
                <w:rFonts w:ascii="Aptos Narrow" w:eastAsia="Times New Roman" w:hAnsi="Aptos Narrow" w:cs="Times New Roman"/>
                <w:b/>
                <w:bCs/>
                <w:color w:val="FF0000"/>
                <w:kern w:val="0"/>
                <w:sz w:val="22"/>
                <w:szCs w:val="22"/>
                <w:lang w:eastAsia="en-PH"/>
                <w14:ligatures w14:val="none"/>
              </w:rPr>
              <w:t xml:space="preserve"> Uncollected </w:t>
            </w:r>
          </w:p>
        </w:tc>
        <w:tc>
          <w:tcPr>
            <w:tcW w:w="960" w:type="dxa"/>
            <w:tcBorders>
              <w:top w:val="nil"/>
              <w:left w:val="nil"/>
              <w:bottom w:val="nil"/>
              <w:right w:val="nil"/>
            </w:tcBorders>
            <w:shd w:val="clear" w:color="000000" w:fill="FFFFFF"/>
            <w:noWrap/>
            <w:vAlign w:val="bottom"/>
            <w:hideMark/>
          </w:tcPr>
          <w:p w14:paraId="4A71E82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0EE4398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498BEACD" w14:textId="77777777" w:rsidTr="00A17154">
        <w:trPr>
          <w:trHeight w:val="290"/>
        </w:trPr>
        <w:tc>
          <w:tcPr>
            <w:tcW w:w="1600" w:type="dxa"/>
            <w:tcBorders>
              <w:top w:val="nil"/>
              <w:left w:val="nil"/>
              <w:bottom w:val="nil"/>
              <w:right w:val="nil"/>
            </w:tcBorders>
            <w:shd w:val="clear" w:color="000000" w:fill="FFFFFF"/>
            <w:noWrap/>
            <w:vAlign w:val="bottom"/>
            <w:hideMark/>
          </w:tcPr>
          <w:p w14:paraId="312415BA"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5062599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813A13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541D8184"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0AFE956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63B71C5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02C7E43F"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442C44CB" w14:textId="77777777" w:rsidTr="00A17154">
        <w:trPr>
          <w:trHeight w:val="290"/>
        </w:trPr>
        <w:tc>
          <w:tcPr>
            <w:tcW w:w="1600" w:type="dxa"/>
            <w:tcBorders>
              <w:top w:val="nil"/>
              <w:left w:val="nil"/>
              <w:bottom w:val="nil"/>
              <w:right w:val="nil"/>
            </w:tcBorders>
            <w:shd w:val="clear" w:color="000000" w:fill="FFFFFF"/>
            <w:noWrap/>
            <w:vAlign w:val="bottom"/>
            <w:hideMark/>
          </w:tcPr>
          <w:p w14:paraId="17BB90DF"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CASH  </w:t>
            </w:r>
          </w:p>
        </w:tc>
        <w:tc>
          <w:tcPr>
            <w:tcW w:w="960" w:type="dxa"/>
            <w:tcBorders>
              <w:top w:val="nil"/>
              <w:left w:val="nil"/>
              <w:bottom w:val="nil"/>
              <w:right w:val="nil"/>
            </w:tcBorders>
            <w:shd w:val="clear" w:color="000000" w:fill="FFFFFF"/>
            <w:noWrap/>
            <w:vAlign w:val="bottom"/>
            <w:hideMark/>
          </w:tcPr>
          <w:p w14:paraId="11B16FB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5F16810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7,500.00 </w:t>
            </w:r>
          </w:p>
        </w:tc>
        <w:tc>
          <w:tcPr>
            <w:tcW w:w="1240" w:type="dxa"/>
            <w:tcBorders>
              <w:top w:val="nil"/>
              <w:left w:val="nil"/>
              <w:bottom w:val="nil"/>
              <w:right w:val="nil"/>
            </w:tcBorders>
            <w:shd w:val="clear" w:color="000000" w:fill="FFFFFF"/>
            <w:noWrap/>
            <w:vAlign w:val="bottom"/>
            <w:hideMark/>
          </w:tcPr>
          <w:p w14:paraId="7D603444"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EC20F4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25D143A8"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81D394E"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3008CA90" w14:textId="77777777" w:rsidTr="00A17154">
        <w:trPr>
          <w:trHeight w:val="290"/>
        </w:trPr>
        <w:tc>
          <w:tcPr>
            <w:tcW w:w="1600" w:type="dxa"/>
            <w:tcBorders>
              <w:top w:val="nil"/>
              <w:left w:val="nil"/>
              <w:bottom w:val="nil"/>
              <w:right w:val="nil"/>
            </w:tcBorders>
            <w:shd w:val="clear" w:color="000000" w:fill="FFFFFF"/>
            <w:noWrap/>
            <w:vAlign w:val="bottom"/>
            <w:hideMark/>
          </w:tcPr>
          <w:p w14:paraId="7158095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596A660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1D81EAF"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3B1E161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0C4317A7"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04EF0F3A"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227E854"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45D1C61A" w14:textId="77777777" w:rsidTr="00A17154">
        <w:trPr>
          <w:trHeight w:val="290"/>
        </w:trPr>
        <w:tc>
          <w:tcPr>
            <w:tcW w:w="1600" w:type="dxa"/>
            <w:tcBorders>
              <w:top w:val="nil"/>
              <w:left w:val="nil"/>
              <w:bottom w:val="nil"/>
              <w:right w:val="nil"/>
            </w:tcBorders>
            <w:shd w:val="clear" w:color="000000" w:fill="FFFFFF"/>
            <w:noWrap/>
            <w:vAlign w:val="bottom"/>
            <w:hideMark/>
          </w:tcPr>
          <w:p w14:paraId="5C4FCD4E"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RESIDENT </w:t>
            </w:r>
          </w:p>
        </w:tc>
        <w:tc>
          <w:tcPr>
            <w:tcW w:w="960" w:type="dxa"/>
            <w:tcBorders>
              <w:top w:val="nil"/>
              <w:left w:val="nil"/>
              <w:bottom w:val="nil"/>
              <w:right w:val="nil"/>
            </w:tcBorders>
            <w:shd w:val="clear" w:color="000000" w:fill="FFFFFF"/>
            <w:noWrap/>
            <w:vAlign w:val="bottom"/>
            <w:hideMark/>
          </w:tcPr>
          <w:p w14:paraId="7C83FEC0"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ED10EA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52BDCBB"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5EBFD77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8,000.00 </w:t>
            </w:r>
          </w:p>
        </w:tc>
        <w:tc>
          <w:tcPr>
            <w:tcW w:w="960" w:type="dxa"/>
            <w:tcBorders>
              <w:top w:val="nil"/>
              <w:left w:val="nil"/>
              <w:bottom w:val="nil"/>
              <w:right w:val="nil"/>
            </w:tcBorders>
            <w:shd w:val="clear" w:color="000000" w:fill="FFFFFF"/>
            <w:noWrap/>
            <w:vAlign w:val="bottom"/>
            <w:hideMark/>
          </w:tcPr>
          <w:p w14:paraId="00B9A86E"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D7F4047"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42B52C9F" w14:textId="77777777" w:rsidTr="00A17154">
        <w:trPr>
          <w:trHeight w:val="290"/>
        </w:trPr>
        <w:tc>
          <w:tcPr>
            <w:tcW w:w="1600" w:type="dxa"/>
            <w:tcBorders>
              <w:top w:val="nil"/>
              <w:left w:val="nil"/>
              <w:bottom w:val="nil"/>
              <w:right w:val="nil"/>
            </w:tcBorders>
            <w:shd w:val="clear" w:color="000000" w:fill="FFFFFF"/>
            <w:noWrap/>
            <w:vAlign w:val="bottom"/>
            <w:hideMark/>
          </w:tcPr>
          <w:p w14:paraId="1BA99E7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553074C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3EFD99D7"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2039DE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7FCC933B"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66393E1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3D10A5CB"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43F345A6" w14:textId="77777777" w:rsidTr="00A17154">
        <w:trPr>
          <w:trHeight w:val="290"/>
        </w:trPr>
        <w:tc>
          <w:tcPr>
            <w:tcW w:w="1600" w:type="dxa"/>
            <w:tcBorders>
              <w:top w:val="nil"/>
              <w:left w:val="nil"/>
              <w:bottom w:val="nil"/>
              <w:right w:val="nil"/>
            </w:tcBorders>
            <w:shd w:val="clear" w:color="000000" w:fill="FFFFFF"/>
            <w:noWrap/>
            <w:vAlign w:val="bottom"/>
            <w:hideMark/>
          </w:tcPr>
          <w:p w14:paraId="3B7D9B5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GCASH </w:t>
            </w:r>
          </w:p>
        </w:tc>
        <w:tc>
          <w:tcPr>
            <w:tcW w:w="960" w:type="dxa"/>
            <w:tcBorders>
              <w:top w:val="nil"/>
              <w:left w:val="nil"/>
              <w:bottom w:val="nil"/>
              <w:right w:val="nil"/>
            </w:tcBorders>
            <w:shd w:val="clear" w:color="000000" w:fill="FFFFFF"/>
            <w:noWrap/>
            <w:vAlign w:val="bottom"/>
            <w:hideMark/>
          </w:tcPr>
          <w:p w14:paraId="5CBE2330"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0558D19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22,050.00 </w:t>
            </w:r>
          </w:p>
        </w:tc>
        <w:tc>
          <w:tcPr>
            <w:tcW w:w="1240" w:type="dxa"/>
            <w:tcBorders>
              <w:top w:val="nil"/>
              <w:left w:val="nil"/>
              <w:bottom w:val="nil"/>
              <w:right w:val="nil"/>
            </w:tcBorders>
            <w:shd w:val="clear" w:color="000000" w:fill="FFFFFF"/>
            <w:noWrap/>
            <w:vAlign w:val="bottom"/>
            <w:hideMark/>
          </w:tcPr>
          <w:p w14:paraId="3B6C5515"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4608E35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5E05685A"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10811AF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3AE1018E" w14:textId="77777777" w:rsidTr="00A17154">
        <w:trPr>
          <w:trHeight w:val="290"/>
        </w:trPr>
        <w:tc>
          <w:tcPr>
            <w:tcW w:w="1600" w:type="dxa"/>
            <w:tcBorders>
              <w:top w:val="nil"/>
              <w:left w:val="nil"/>
              <w:bottom w:val="nil"/>
              <w:right w:val="nil"/>
            </w:tcBorders>
            <w:shd w:val="clear" w:color="000000" w:fill="FFFFFF"/>
            <w:noWrap/>
            <w:vAlign w:val="bottom"/>
            <w:hideMark/>
          </w:tcPr>
          <w:p w14:paraId="66C3D0B0"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0129D28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3C7EF9D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E434A54"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68757A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313B55B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4C53834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3C20CB0B" w14:textId="77777777" w:rsidTr="00A17154">
        <w:trPr>
          <w:trHeight w:val="290"/>
        </w:trPr>
        <w:tc>
          <w:tcPr>
            <w:tcW w:w="1600" w:type="dxa"/>
            <w:tcBorders>
              <w:top w:val="nil"/>
              <w:left w:val="nil"/>
              <w:bottom w:val="nil"/>
              <w:right w:val="nil"/>
            </w:tcBorders>
            <w:shd w:val="clear" w:color="000000" w:fill="FFFFFF"/>
            <w:noWrap/>
            <w:vAlign w:val="bottom"/>
            <w:hideMark/>
          </w:tcPr>
          <w:p w14:paraId="65058398"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BDO BANK  </w:t>
            </w:r>
          </w:p>
        </w:tc>
        <w:tc>
          <w:tcPr>
            <w:tcW w:w="960" w:type="dxa"/>
            <w:tcBorders>
              <w:top w:val="nil"/>
              <w:left w:val="nil"/>
              <w:bottom w:val="nil"/>
              <w:right w:val="nil"/>
            </w:tcBorders>
            <w:shd w:val="clear" w:color="000000" w:fill="FFFFFF"/>
            <w:noWrap/>
            <w:vAlign w:val="bottom"/>
            <w:hideMark/>
          </w:tcPr>
          <w:p w14:paraId="1F96445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2C8D3E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1,500.00 </w:t>
            </w:r>
          </w:p>
        </w:tc>
        <w:tc>
          <w:tcPr>
            <w:tcW w:w="1240" w:type="dxa"/>
            <w:tcBorders>
              <w:top w:val="nil"/>
              <w:left w:val="nil"/>
              <w:bottom w:val="nil"/>
              <w:right w:val="nil"/>
            </w:tcBorders>
            <w:shd w:val="clear" w:color="000000" w:fill="FFFFFF"/>
            <w:noWrap/>
            <w:vAlign w:val="bottom"/>
            <w:hideMark/>
          </w:tcPr>
          <w:p w14:paraId="4D7679B8"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55286D25"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0AF0147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374DBB8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7AD186EC" w14:textId="77777777" w:rsidTr="00A17154">
        <w:trPr>
          <w:trHeight w:val="290"/>
        </w:trPr>
        <w:tc>
          <w:tcPr>
            <w:tcW w:w="1600" w:type="dxa"/>
            <w:tcBorders>
              <w:top w:val="nil"/>
              <w:left w:val="nil"/>
              <w:bottom w:val="nil"/>
              <w:right w:val="nil"/>
            </w:tcBorders>
            <w:shd w:val="clear" w:color="000000" w:fill="FFFFFF"/>
            <w:noWrap/>
            <w:vAlign w:val="bottom"/>
            <w:hideMark/>
          </w:tcPr>
          <w:p w14:paraId="511A2F0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748AE4B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0F7499F8"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07438B2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453DF24B"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7484F7A4"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C1D4AF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712C5064" w14:textId="77777777" w:rsidTr="00A17154">
        <w:trPr>
          <w:trHeight w:val="290"/>
        </w:trPr>
        <w:tc>
          <w:tcPr>
            <w:tcW w:w="1600" w:type="dxa"/>
            <w:tcBorders>
              <w:top w:val="nil"/>
              <w:left w:val="nil"/>
              <w:bottom w:val="nil"/>
              <w:right w:val="nil"/>
            </w:tcBorders>
            <w:shd w:val="clear" w:color="000000" w:fill="FFFFFF"/>
            <w:noWrap/>
            <w:vAlign w:val="bottom"/>
            <w:hideMark/>
          </w:tcPr>
          <w:p w14:paraId="5331F77B"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SPONSORSHIP  </w:t>
            </w:r>
          </w:p>
        </w:tc>
        <w:tc>
          <w:tcPr>
            <w:tcW w:w="960" w:type="dxa"/>
            <w:tcBorders>
              <w:top w:val="nil"/>
              <w:left w:val="nil"/>
              <w:bottom w:val="nil"/>
              <w:right w:val="nil"/>
            </w:tcBorders>
            <w:shd w:val="clear" w:color="000000" w:fill="FFFFFF"/>
            <w:noWrap/>
            <w:vAlign w:val="bottom"/>
            <w:hideMark/>
          </w:tcPr>
          <w:p w14:paraId="3EF00B5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19EEEFE7"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7E7643B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1A10924F"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08C9977A"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38C4CE54"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3185F470" w14:textId="77777777" w:rsidTr="00A17154">
        <w:trPr>
          <w:trHeight w:val="290"/>
        </w:trPr>
        <w:tc>
          <w:tcPr>
            <w:tcW w:w="1600" w:type="dxa"/>
            <w:tcBorders>
              <w:top w:val="nil"/>
              <w:left w:val="nil"/>
              <w:bottom w:val="nil"/>
              <w:right w:val="nil"/>
            </w:tcBorders>
            <w:shd w:val="clear" w:color="000000" w:fill="FFFFFF"/>
            <w:noWrap/>
            <w:vAlign w:val="bottom"/>
            <w:hideMark/>
          </w:tcPr>
          <w:p w14:paraId="4C151166" w14:textId="77777777" w:rsidR="00A17154" w:rsidRPr="00A17154" w:rsidRDefault="00A17154" w:rsidP="00A17154">
            <w:pPr>
              <w:spacing w:after="0" w:line="240" w:lineRule="auto"/>
              <w:rPr>
                <w:rFonts w:ascii="Aptos Narrow" w:eastAsia="Times New Roman" w:hAnsi="Aptos Narrow" w:cs="Times New Roman"/>
                <w:color w:val="000000"/>
                <w:kern w:val="0"/>
                <w:sz w:val="22"/>
                <w:szCs w:val="22"/>
                <w:lang w:eastAsia="en-PH"/>
                <w14:ligatures w14:val="none"/>
              </w:rPr>
            </w:pPr>
            <w:r w:rsidRPr="00A17154">
              <w:rPr>
                <w:rFonts w:ascii="Aptos Narrow" w:eastAsia="Times New Roman" w:hAnsi="Aptos Narrow" w:cs="Times New Roman"/>
                <w:color w:val="000000"/>
                <w:kern w:val="0"/>
                <w:sz w:val="22"/>
                <w:szCs w:val="22"/>
                <w:lang w:eastAsia="en-PH"/>
                <w14:ligatures w14:val="none"/>
              </w:rPr>
              <w:t xml:space="preserve"> Batch 70's </w:t>
            </w:r>
          </w:p>
        </w:tc>
        <w:tc>
          <w:tcPr>
            <w:tcW w:w="960" w:type="dxa"/>
            <w:tcBorders>
              <w:top w:val="nil"/>
              <w:left w:val="nil"/>
              <w:bottom w:val="nil"/>
              <w:right w:val="nil"/>
            </w:tcBorders>
            <w:shd w:val="clear" w:color="000000" w:fill="FFFFFF"/>
            <w:noWrap/>
            <w:vAlign w:val="bottom"/>
            <w:hideMark/>
          </w:tcPr>
          <w:p w14:paraId="5F4966AC" w14:textId="77777777" w:rsidR="00A17154" w:rsidRPr="00A17154" w:rsidRDefault="00A17154" w:rsidP="00A17154">
            <w:pPr>
              <w:spacing w:after="0" w:line="240" w:lineRule="auto"/>
              <w:rPr>
                <w:rFonts w:ascii="Aptos Narrow" w:eastAsia="Times New Roman" w:hAnsi="Aptos Narrow" w:cs="Times New Roman"/>
                <w:color w:val="000000"/>
                <w:kern w:val="0"/>
                <w:sz w:val="22"/>
                <w:szCs w:val="22"/>
                <w:lang w:eastAsia="en-PH"/>
                <w14:ligatures w14:val="none"/>
              </w:rPr>
            </w:pPr>
            <w:r w:rsidRPr="00A17154">
              <w:rPr>
                <w:rFonts w:ascii="Aptos Narrow" w:eastAsia="Times New Roman" w:hAnsi="Aptos Narrow" w:cs="Times New Roman"/>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1DF4AE8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20,000.00 </w:t>
            </w:r>
          </w:p>
        </w:tc>
        <w:tc>
          <w:tcPr>
            <w:tcW w:w="1240" w:type="dxa"/>
            <w:tcBorders>
              <w:top w:val="nil"/>
              <w:left w:val="nil"/>
              <w:bottom w:val="nil"/>
              <w:right w:val="nil"/>
            </w:tcBorders>
            <w:shd w:val="clear" w:color="000000" w:fill="FFFFFF"/>
            <w:noWrap/>
            <w:vAlign w:val="bottom"/>
            <w:hideMark/>
          </w:tcPr>
          <w:p w14:paraId="4ED91770"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7964F0B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30736BD5"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56FC8BA4"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697F0445" w14:textId="77777777" w:rsidTr="00A17154">
        <w:trPr>
          <w:trHeight w:val="290"/>
        </w:trPr>
        <w:tc>
          <w:tcPr>
            <w:tcW w:w="1600" w:type="dxa"/>
            <w:tcBorders>
              <w:top w:val="nil"/>
              <w:left w:val="nil"/>
              <w:bottom w:val="nil"/>
              <w:right w:val="nil"/>
            </w:tcBorders>
            <w:shd w:val="clear" w:color="000000" w:fill="FFFFFF"/>
            <w:noWrap/>
            <w:vAlign w:val="bottom"/>
            <w:hideMark/>
          </w:tcPr>
          <w:p w14:paraId="7AFF28B4" w14:textId="77777777" w:rsidR="00A17154" w:rsidRPr="00A17154" w:rsidRDefault="00A17154" w:rsidP="00A17154">
            <w:pPr>
              <w:spacing w:after="0" w:line="240" w:lineRule="auto"/>
              <w:rPr>
                <w:rFonts w:ascii="Aptos Narrow" w:eastAsia="Times New Roman" w:hAnsi="Aptos Narrow" w:cs="Times New Roman"/>
                <w:color w:val="000000"/>
                <w:kern w:val="0"/>
                <w:sz w:val="22"/>
                <w:szCs w:val="22"/>
                <w:lang w:eastAsia="en-PH"/>
                <w14:ligatures w14:val="none"/>
              </w:rPr>
            </w:pPr>
            <w:r w:rsidRPr="00A17154">
              <w:rPr>
                <w:rFonts w:ascii="Aptos Narrow" w:eastAsia="Times New Roman" w:hAnsi="Aptos Narrow" w:cs="Times New Roman"/>
                <w:color w:val="000000"/>
                <w:kern w:val="0"/>
                <w:sz w:val="22"/>
                <w:szCs w:val="22"/>
                <w:lang w:eastAsia="en-PH"/>
                <w14:ligatures w14:val="none"/>
              </w:rPr>
              <w:t xml:space="preserve"> Batch 80's </w:t>
            </w:r>
          </w:p>
        </w:tc>
        <w:tc>
          <w:tcPr>
            <w:tcW w:w="960" w:type="dxa"/>
            <w:tcBorders>
              <w:top w:val="nil"/>
              <w:left w:val="nil"/>
              <w:bottom w:val="nil"/>
              <w:right w:val="nil"/>
            </w:tcBorders>
            <w:shd w:val="clear" w:color="000000" w:fill="FFFFFF"/>
            <w:noWrap/>
            <w:vAlign w:val="bottom"/>
            <w:hideMark/>
          </w:tcPr>
          <w:p w14:paraId="29C96E30" w14:textId="77777777" w:rsidR="00A17154" w:rsidRPr="00A17154" w:rsidRDefault="00A17154" w:rsidP="00A17154">
            <w:pPr>
              <w:spacing w:after="0" w:line="240" w:lineRule="auto"/>
              <w:rPr>
                <w:rFonts w:ascii="Aptos Narrow" w:eastAsia="Times New Roman" w:hAnsi="Aptos Narrow" w:cs="Times New Roman"/>
                <w:color w:val="000000"/>
                <w:kern w:val="0"/>
                <w:sz w:val="22"/>
                <w:szCs w:val="22"/>
                <w:lang w:eastAsia="en-PH"/>
                <w14:ligatures w14:val="none"/>
              </w:rPr>
            </w:pPr>
            <w:r w:rsidRPr="00A17154">
              <w:rPr>
                <w:rFonts w:ascii="Aptos Narrow" w:eastAsia="Times New Roman" w:hAnsi="Aptos Narrow" w:cs="Times New Roman"/>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F94F76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50,000.00 </w:t>
            </w:r>
          </w:p>
        </w:tc>
        <w:tc>
          <w:tcPr>
            <w:tcW w:w="1240" w:type="dxa"/>
            <w:tcBorders>
              <w:top w:val="nil"/>
              <w:left w:val="nil"/>
              <w:bottom w:val="nil"/>
              <w:right w:val="nil"/>
            </w:tcBorders>
            <w:shd w:val="clear" w:color="000000" w:fill="FFFFFF"/>
            <w:noWrap/>
            <w:vAlign w:val="bottom"/>
            <w:hideMark/>
          </w:tcPr>
          <w:p w14:paraId="00E3638A"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E6E5F0E"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5B415F3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75EEE974"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60980645" w14:textId="77777777" w:rsidTr="00A17154">
        <w:trPr>
          <w:trHeight w:val="290"/>
        </w:trPr>
        <w:tc>
          <w:tcPr>
            <w:tcW w:w="1600" w:type="dxa"/>
            <w:tcBorders>
              <w:top w:val="nil"/>
              <w:left w:val="nil"/>
              <w:bottom w:val="nil"/>
              <w:right w:val="nil"/>
            </w:tcBorders>
            <w:shd w:val="clear" w:color="000000" w:fill="FFFFFF"/>
            <w:noWrap/>
            <w:vAlign w:val="bottom"/>
            <w:hideMark/>
          </w:tcPr>
          <w:p w14:paraId="48D3B218" w14:textId="77777777" w:rsidR="00A17154" w:rsidRPr="00A17154" w:rsidRDefault="00A17154" w:rsidP="00A17154">
            <w:pPr>
              <w:spacing w:after="0" w:line="240" w:lineRule="auto"/>
              <w:rPr>
                <w:rFonts w:ascii="Aptos Narrow" w:eastAsia="Times New Roman" w:hAnsi="Aptos Narrow" w:cs="Times New Roman"/>
                <w:color w:val="000000"/>
                <w:kern w:val="0"/>
                <w:sz w:val="22"/>
                <w:szCs w:val="22"/>
                <w:lang w:eastAsia="en-PH"/>
                <w14:ligatures w14:val="none"/>
              </w:rPr>
            </w:pPr>
            <w:r w:rsidRPr="00A17154">
              <w:rPr>
                <w:rFonts w:ascii="Aptos Narrow" w:eastAsia="Times New Roman" w:hAnsi="Aptos Narrow" w:cs="Times New Roman"/>
                <w:color w:val="000000"/>
                <w:kern w:val="0"/>
                <w:sz w:val="22"/>
                <w:szCs w:val="22"/>
                <w:lang w:eastAsia="en-PH"/>
                <w14:ligatures w14:val="none"/>
              </w:rPr>
              <w:t xml:space="preserve"> Batch 90's </w:t>
            </w:r>
          </w:p>
        </w:tc>
        <w:tc>
          <w:tcPr>
            <w:tcW w:w="960" w:type="dxa"/>
            <w:tcBorders>
              <w:top w:val="nil"/>
              <w:left w:val="nil"/>
              <w:bottom w:val="nil"/>
              <w:right w:val="nil"/>
            </w:tcBorders>
            <w:shd w:val="clear" w:color="000000" w:fill="FFFFFF"/>
            <w:noWrap/>
            <w:vAlign w:val="bottom"/>
            <w:hideMark/>
          </w:tcPr>
          <w:p w14:paraId="7C641330" w14:textId="77777777" w:rsidR="00A17154" w:rsidRPr="00A17154" w:rsidRDefault="00A17154" w:rsidP="00A17154">
            <w:pPr>
              <w:spacing w:after="0" w:line="240" w:lineRule="auto"/>
              <w:rPr>
                <w:rFonts w:ascii="Aptos Narrow" w:eastAsia="Times New Roman" w:hAnsi="Aptos Narrow" w:cs="Times New Roman"/>
                <w:color w:val="000000"/>
                <w:kern w:val="0"/>
                <w:sz w:val="22"/>
                <w:szCs w:val="22"/>
                <w:lang w:eastAsia="en-PH"/>
                <w14:ligatures w14:val="none"/>
              </w:rPr>
            </w:pPr>
            <w:r w:rsidRPr="00A17154">
              <w:rPr>
                <w:rFonts w:ascii="Aptos Narrow" w:eastAsia="Times New Roman" w:hAnsi="Aptos Narrow" w:cs="Times New Roman"/>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6411BCA"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20,000.00 </w:t>
            </w:r>
          </w:p>
        </w:tc>
        <w:tc>
          <w:tcPr>
            <w:tcW w:w="1240" w:type="dxa"/>
            <w:tcBorders>
              <w:top w:val="nil"/>
              <w:left w:val="nil"/>
              <w:bottom w:val="nil"/>
              <w:right w:val="nil"/>
            </w:tcBorders>
            <w:shd w:val="clear" w:color="000000" w:fill="FFFFFF"/>
            <w:noWrap/>
            <w:vAlign w:val="bottom"/>
            <w:hideMark/>
          </w:tcPr>
          <w:p w14:paraId="2AD3D7E5"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1C0E38E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10,000.00 </w:t>
            </w:r>
          </w:p>
        </w:tc>
        <w:tc>
          <w:tcPr>
            <w:tcW w:w="960" w:type="dxa"/>
            <w:tcBorders>
              <w:top w:val="nil"/>
              <w:left w:val="nil"/>
              <w:bottom w:val="nil"/>
              <w:right w:val="nil"/>
            </w:tcBorders>
            <w:shd w:val="clear" w:color="000000" w:fill="FFFFFF"/>
            <w:noWrap/>
            <w:vAlign w:val="bottom"/>
            <w:hideMark/>
          </w:tcPr>
          <w:p w14:paraId="68AA6935"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C930E4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70273846" w14:textId="77777777" w:rsidTr="00A17154">
        <w:trPr>
          <w:trHeight w:val="290"/>
        </w:trPr>
        <w:tc>
          <w:tcPr>
            <w:tcW w:w="1600" w:type="dxa"/>
            <w:tcBorders>
              <w:top w:val="nil"/>
              <w:left w:val="nil"/>
              <w:bottom w:val="nil"/>
              <w:right w:val="nil"/>
            </w:tcBorders>
            <w:shd w:val="clear" w:color="000000" w:fill="FFFFFF"/>
            <w:noWrap/>
            <w:vAlign w:val="bottom"/>
            <w:hideMark/>
          </w:tcPr>
          <w:p w14:paraId="74E2A24C" w14:textId="77777777" w:rsidR="002134FA" w:rsidRDefault="00A17154" w:rsidP="00A17154">
            <w:pPr>
              <w:spacing w:after="0" w:line="240" w:lineRule="auto"/>
              <w:rPr>
                <w:rFonts w:ascii="Aptos Narrow" w:eastAsia="Times New Roman" w:hAnsi="Aptos Narrow" w:cs="Times New Roman"/>
                <w:color w:val="000000"/>
                <w:kern w:val="0"/>
                <w:sz w:val="22"/>
                <w:szCs w:val="22"/>
                <w:lang w:eastAsia="en-PH"/>
                <w14:ligatures w14:val="none"/>
              </w:rPr>
            </w:pPr>
            <w:r w:rsidRPr="00A17154">
              <w:rPr>
                <w:rFonts w:ascii="Aptos Narrow" w:eastAsia="Times New Roman" w:hAnsi="Aptos Narrow" w:cs="Times New Roman"/>
                <w:color w:val="000000"/>
                <w:kern w:val="0"/>
                <w:sz w:val="22"/>
                <w:szCs w:val="22"/>
                <w:lang w:eastAsia="en-PH"/>
                <w14:ligatures w14:val="none"/>
              </w:rPr>
              <w:t xml:space="preserve"> </w:t>
            </w:r>
          </w:p>
          <w:p w14:paraId="433579BB" w14:textId="1CB55DF8" w:rsidR="00A17154" w:rsidRPr="00A17154" w:rsidRDefault="00A17154" w:rsidP="00A17154">
            <w:pPr>
              <w:spacing w:after="0" w:line="240" w:lineRule="auto"/>
              <w:rPr>
                <w:rFonts w:ascii="Aptos Narrow" w:eastAsia="Times New Roman" w:hAnsi="Aptos Narrow" w:cs="Times New Roman"/>
                <w:color w:val="000000"/>
                <w:kern w:val="0"/>
                <w:sz w:val="22"/>
                <w:szCs w:val="22"/>
                <w:lang w:eastAsia="en-PH"/>
                <w14:ligatures w14:val="none"/>
              </w:rPr>
            </w:pPr>
            <w:r w:rsidRPr="00A17154">
              <w:rPr>
                <w:rFonts w:ascii="Aptos Narrow" w:eastAsia="Times New Roman" w:hAnsi="Aptos Narrow" w:cs="Times New Roman"/>
                <w:color w:val="000000"/>
                <w:kern w:val="0"/>
                <w:sz w:val="22"/>
                <w:szCs w:val="22"/>
                <w:lang w:eastAsia="en-PH"/>
                <w14:ligatures w14:val="none"/>
              </w:rPr>
              <w:t xml:space="preserve">Batch 2000's </w:t>
            </w:r>
          </w:p>
        </w:tc>
        <w:tc>
          <w:tcPr>
            <w:tcW w:w="960" w:type="dxa"/>
            <w:tcBorders>
              <w:top w:val="nil"/>
              <w:left w:val="nil"/>
              <w:bottom w:val="nil"/>
              <w:right w:val="nil"/>
            </w:tcBorders>
            <w:shd w:val="clear" w:color="000000" w:fill="FFFFFF"/>
            <w:noWrap/>
            <w:vAlign w:val="bottom"/>
            <w:hideMark/>
          </w:tcPr>
          <w:p w14:paraId="758BCDA7" w14:textId="77777777" w:rsidR="00A17154" w:rsidRPr="00A17154" w:rsidRDefault="00A17154" w:rsidP="00A17154">
            <w:pPr>
              <w:spacing w:after="0" w:line="240" w:lineRule="auto"/>
              <w:rPr>
                <w:rFonts w:ascii="Aptos Narrow" w:eastAsia="Times New Roman" w:hAnsi="Aptos Narrow" w:cs="Times New Roman"/>
                <w:color w:val="000000"/>
                <w:kern w:val="0"/>
                <w:sz w:val="22"/>
                <w:szCs w:val="22"/>
                <w:lang w:eastAsia="en-PH"/>
                <w14:ligatures w14:val="none"/>
              </w:rPr>
            </w:pPr>
            <w:r w:rsidRPr="00A17154">
              <w:rPr>
                <w:rFonts w:ascii="Aptos Narrow" w:eastAsia="Times New Roman" w:hAnsi="Aptos Narrow" w:cs="Times New Roman"/>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0F5D6DE4"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0E4D7EC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4E06301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20,000.00 </w:t>
            </w:r>
          </w:p>
        </w:tc>
        <w:tc>
          <w:tcPr>
            <w:tcW w:w="960" w:type="dxa"/>
            <w:tcBorders>
              <w:top w:val="nil"/>
              <w:left w:val="nil"/>
              <w:bottom w:val="nil"/>
              <w:right w:val="nil"/>
            </w:tcBorders>
            <w:shd w:val="clear" w:color="000000" w:fill="FFFFFF"/>
            <w:noWrap/>
            <w:vAlign w:val="bottom"/>
            <w:hideMark/>
          </w:tcPr>
          <w:p w14:paraId="5E6F2C2E"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9FED46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4A7233D9" w14:textId="77777777" w:rsidTr="00A17154">
        <w:trPr>
          <w:trHeight w:val="290"/>
        </w:trPr>
        <w:tc>
          <w:tcPr>
            <w:tcW w:w="1600" w:type="dxa"/>
            <w:tcBorders>
              <w:top w:val="nil"/>
              <w:left w:val="nil"/>
              <w:bottom w:val="nil"/>
              <w:right w:val="nil"/>
            </w:tcBorders>
            <w:shd w:val="clear" w:color="000000" w:fill="FFFFFF"/>
            <w:noWrap/>
            <w:vAlign w:val="bottom"/>
            <w:hideMark/>
          </w:tcPr>
          <w:p w14:paraId="2BA6D2DC" w14:textId="77777777" w:rsidR="00A17154" w:rsidRPr="00A17154" w:rsidRDefault="00A17154" w:rsidP="00A17154">
            <w:pPr>
              <w:spacing w:after="0" w:line="240" w:lineRule="auto"/>
              <w:rPr>
                <w:rFonts w:ascii="Aptos Narrow" w:eastAsia="Times New Roman" w:hAnsi="Aptos Narrow" w:cs="Times New Roman"/>
                <w:color w:val="000000"/>
                <w:kern w:val="0"/>
                <w:sz w:val="22"/>
                <w:szCs w:val="22"/>
                <w:lang w:eastAsia="en-PH"/>
                <w14:ligatures w14:val="none"/>
              </w:rPr>
            </w:pPr>
            <w:r w:rsidRPr="00A17154">
              <w:rPr>
                <w:rFonts w:ascii="Aptos Narrow" w:eastAsia="Times New Roman" w:hAnsi="Aptos Narrow" w:cs="Times New Roman"/>
                <w:color w:val="000000"/>
                <w:kern w:val="0"/>
                <w:sz w:val="22"/>
                <w:szCs w:val="22"/>
                <w:lang w:eastAsia="en-PH"/>
                <w14:ligatures w14:val="none"/>
              </w:rPr>
              <w:t xml:space="preserve"> Batch 2010's </w:t>
            </w:r>
          </w:p>
        </w:tc>
        <w:tc>
          <w:tcPr>
            <w:tcW w:w="960" w:type="dxa"/>
            <w:tcBorders>
              <w:top w:val="nil"/>
              <w:left w:val="nil"/>
              <w:bottom w:val="nil"/>
              <w:right w:val="nil"/>
            </w:tcBorders>
            <w:shd w:val="clear" w:color="000000" w:fill="FFFFFF"/>
            <w:noWrap/>
            <w:vAlign w:val="bottom"/>
            <w:hideMark/>
          </w:tcPr>
          <w:p w14:paraId="39F41E76" w14:textId="77777777" w:rsidR="00A17154" w:rsidRPr="00A17154" w:rsidRDefault="00A17154" w:rsidP="00A17154">
            <w:pPr>
              <w:spacing w:after="0" w:line="240" w:lineRule="auto"/>
              <w:rPr>
                <w:rFonts w:ascii="Aptos Narrow" w:eastAsia="Times New Roman" w:hAnsi="Aptos Narrow" w:cs="Times New Roman"/>
                <w:color w:val="000000"/>
                <w:kern w:val="0"/>
                <w:sz w:val="22"/>
                <w:szCs w:val="22"/>
                <w:lang w:eastAsia="en-PH"/>
                <w14:ligatures w14:val="none"/>
              </w:rPr>
            </w:pPr>
            <w:r w:rsidRPr="00A17154">
              <w:rPr>
                <w:rFonts w:ascii="Aptos Narrow" w:eastAsia="Times New Roman" w:hAnsi="Aptos Narrow" w:cs="Times New Roman"/>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54154DB"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15,000.00 </w:t>
            </w:r>
          </w:p>
        </w:tc>
        <w:tc>
          <w:tcPr>
            <w:tcW w:w="1240" w:type="dxa"/>
            <w:tcBorders>
              <w:top w:val="nil"/>
              <w:left w:val="nil"/>
              <w:bottom w:val="nil"/>
              <w:right w:val="nil"/>
            </w:tcBorders>
            <w:shd w:val="clear" w:color="000000" w:fill="FFFFFF"/>
            <w:noWrap/>
            <w:vAlign w:val="bottom"/>
            <w:hideMark/>
          </w:tcPr>
          <w:p w14:paraId="1661340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A1665B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3848B72F"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58A8452A"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1851F437" w14:textId="77777777" w:rsidTr="00A17154">
        <w:trPr>
          <w:trHeight w:val="290"/>
        </w:trPr>
        <w:tc>
          <w:tcPr>
            <w:tcW w:w="1600" w:type="dxa"/>
            <w:tcBorders>
              <w:top w:val="nil"/>
              <w:left w:val="nil"/>
              <w:bottom w:val="nil"/>
              <w:right w:val="nil"/>
            </w:tcBorders>
            <w:shd w:val="clear" w:color="000000" w:fill="FFFFFF"/>
            <w:noWrap/>
            <w:vAlign w:val="bottom"/>
            <w:hideMark/>
          </w:tcPr>
          <w:p w14:paraId="1A3BF2A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08D812C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4556C0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3C1D4B0A"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4AD48EF5"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577D1C0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75AA10C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2F8E273B" w14:textId="77777777" w:rsidTr="00A17154">
        <w:trPr>
          <w:trHeight w:val="290"/>
        </w:trPr>
        <w:tc>
          <w:tcPr>
            <w:tcW w:w="1600" w:type="dxa"/>
            <w:tcBorders>
              <w:top w:val="nil"/>
              <w:left w:val="nil"/>
              <w:bottom w:val="nil"/>
              <w:right w:val="nil"/>
            </w:tcBorders>
            <w:shd w:val="clear" w:color="000000" w:fill="FFFFFF"/>
            <w:noWrap/>
            <w:vAlign w:val="bottom"/>
            <w:hideMark/>
          </w:tcPr>
          <w:p w14:paraId="1B12A0B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Rannie Ison </w:t>
            </w:r>
          </w:p>
        </w:tc>
        <w:tc>
          <w:tcPr>
            <w:tcW w:w="960" w:type="dxa"/>
            <w:tcBorders>
              <w:top w:val="nil"/>
              <w:left w:val="nil"/>
              <w:bottom w:val="nil"/>
              <w:right w:val="nil"/>
            </w:tcBorders>
            <w:shd w:val="clear" w:color="000000" w:fill="FFFFFF"/>
            <w:noWrap/>
            <w:vAlign w:val="bottom"/>
            <w:hideMark/>
          </w:tcPr>
          <w:p w14:paraId="34ABA7C7"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3850525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7C738D4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vMerge w:val="restart"/>
            <w:tcBorders>
              <w:top w:val="nil"/>
              <w:left w:val="nil"/>
              <w:bottom w:val="nil"/>
              <w:right w:val="nil"/>
            </w:tcBorders>
            <w:shd w:val="clear" w:color="000000" w:fill="FFFFFF"/>
            <w:noWrap/>
            <w:vAlign w:val="center"/>
            <w:hideMark/>
          </w:tcPr>
          <w:p w14:paraId="78009790" w14:textId="77777777" w:rsidR="00A17154" w:rsidRPr="00A17154" w:rsidRDefault="00A17154" w:rsidP="00A17154">
            <w:pPr>
              <w:spacing w:after="0" w:line="240" w:lineRule="auto"/>
              <w:jc w:val="center"/>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120,000.00 </w:t>
            </w:r>
          </w:p>
        </w:tc>
        <w:tc>
          <w:tcPr>
            <w:tcW w:w="960" w:type="dxa"/>
            <w:tcBorders>
              <w:top w:val="nil"/>
              <w:left w:val="nil"/>
              <w:bottom w:val="nil"/>
              <w:right w:val="nil"/>
            </w:tcBorders>
            <w:shd w:val="clear" w:color="000000" w:fill="FFFFFF"/>
            <w:noWrap/>
            <w:vAlign w:val="bottom"/>
            <w:hideMark/>
          </w:tcPr>
          <w:p w14:paraId="49C3725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A0727C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06AD16BC" w14:textId="77777777" w:rsidTr="00A17154">
        <w:trPr>
          <w:trHeight w:val="290"/>
        </w:trPr>
        <w:tc>
          <w:tcPr>
            <w:tcW w:w="2560" w:type="dxa"/>
            <w:gridSpan w:val="2"/>
            <w:tcBorders>
              <w:top w:val="nil"/>
              <w:left w:val="nil"/>
              <w:bottom w:val="nil"/>
              <w:right w:val="nil"/>
            </w:tcBorders>
            <w:shd w:val="clear" w:color="000000" w:fill="FFFFFF"/>
            <w:noWrap/>
            <w:vAlign w:val="bottom"/>
            <w:hideMark/>
          </w:tcPr>
          <w:p w14:paraId="7B83DAC5"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Raymund Alberto </w:t>
            </w:r>
          </w:p>
        </w:tc>
        <w:tc>
          <w:tcPr>
            <w:tcW w:w="1240" w:type="dxa"/>
            <w:tcBorders>
              <w:top w:val="nil"/>
              <w:left w:val="nil"/>
              <w:bottom w:val="nil"/>
              <w:right w:val="nil"/>
            </w:tcBorders>
            <w:shd w:val="clear" w:color="000000" w:fill="FFFFFF"/>
            <w:noWrap/>
            <w:vAlign w:val="bottom"/>
            <w:hideMark/>
          </w:tcPr>
          <w:p w14:paraId="0C6CBDB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42B5E82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vMerge/>
            <w:tcBorders>
              <w:top w:val="nil"/>
              <w:left w:val="nil"/>
              <w:bottom w:val="nil"/>
              <w:right w:val="nil"/>
            </w:tcBorders>
            <w:vAlign w:val="center"/>
            <w:hideMark/>
          </w:tcPr>
          <w:p w14:paraId="5798B4A7"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p>
        </w:tc>
        <w:tc>
          <w:tcPr>
            <w:tcW w:w="960" w:type="dxa"/>
            <w:tcBorders>
              <w:top w:val="nil"/>
              <w:left w:val="nil"/>
              <w:bottom w:val="nil"/>
              <w:right w:val="nil"/>
            </w:tcBorders>
            <w:shd w:val="clear" w:color="000000" w:fill="FFFFFF"/>
            <w:noWrap/>
            <w:vAlign w:val="bottom"/>
            <w:hideMark/>
          </w:tcPr>
          <w:p w14:paraId="18574E40"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861B015"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31BBDCD4" w14:textId="77777777" w:rsidTr="00A17154">
        <w:trPr>
          <w:trHeight w:val="290"/>
        </w:trPr>
        <w:tc>
          <w:tcPr>
            <w:tcW w:w="1600" w:type="dxa"/>
            <w:tcBorders>
              <w:top w:val="nil"/>
              <w:left w:val="nil"/>
              <w:bottom w:val="nil"/>
              <w:right w:val="nil"/>
            </w:tcBorders>
            <w:shd w:val="clear" w:color="000000" w:fill="FFFFFF"/>
            <w:noWrap/>
            <w:vAlign w:val="bottom"/>
            <w:hideMark/>
          </w:tcPr>
          <w:p w14:paraId="394DDC80"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Arnold Guiao </w:t>
            </w:r>
          </w:p>
        </w:tc>
        <w:tc>
          <w:tcPr>
            <w:tcW w:w="960" w:type="dxa"/>
            <w:tcBorders>
              <w:top w:val="nil"/>
              <w:left w:val="nil"/>
              <w:bottom w:val="nil"/>
              <w:right w:val="nil"/>
            </w:tcBorders>
            <w:shd w:val="clear" w:color="000000" w:fill="FFFFFF"/>
            <w:noWrap/>
            <w:vAlign w:val="bottom"/>
            <w:hideMark/>
          </w:tcPr>
          <w:p w14:paraId="7B10E8C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52BFD33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415ED0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vMerge/>
            <w:tcBorders>
              <w:top w:val="nil"/>
              <w:left w:val="nil"/>
              <w:bottom w:val="nil"/>
              <w:right w:val="nil"/>
            </w:tcBorders>
            <w:vAlign w:val="center"/>
            <w:hideMark/>
          </w:tcPr>
          <w:p w14:paraId="7832BA12"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p>
        </w:tc>
        <w:tc>
          <w:tcPr>
            <w:tcW w:w="960" w:type="dxa"/>
            <w:tcBorders>
              <w:top w:val="nil"/>
              <w:left w:val="nil"/>
              <w:bottom w:val="nil"/>
              <w:right w:val="nil"/>
            </w:tcBorders>
            <w:shd w:val="clear" w:color="000000" w:fill="FFFFFF"/>
            <w:noWrap/>
            <w:vAlign w:val="bottom"/>
            <w:hideMark/>
          </w:tcPr>
          <w:p w14:paraId="4D193BE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5C1BCE07"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372EC417" w14:textId="77777777" w:rsidTr="00A17154">
        <w:trPr>
          <w:trHeight w:val="290"/>
        </w:trPr>
        <w:tc>
          <w:tcPr>
            <w:tcW w:w="1600" w:type="dxa"/>
            <w:tcBorders>
              <w:top w:val="nil"/>
              <w:left w:val="nil"/>
              <w:bottom w:val="nil"/>
              <w:right w:val="nil"/>
            </w:tcBorders>
            <w:shd w:val="clear" w:color="000000" w:fill="FFFFFF"/>
            <w:noWrap/>
            <w:vAlign w:val="bottom"/>
            <w:hideMark/>
          </w:tcPr>
          <w:p w14:paraId="0F137547"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Gerry Gomez </w:t>
            </w:r>
          </w:p>
        </w:tc>
        <w:tc>
          <w:tcPr>
            <w:tcW w:w="960" w:type="dxa"/>
            <w:tcBorders>
              <w:top w:val="nil"/>
              <w:left w:val="nil"/>
              <w:bottom w:val="nil"/>
              <w:right w:val="nil"/>
            </w:tcBorders>
            <w:shd w:val="clear" w:color="000000" w:fill="FFFFFF"/>
            <w:noWrap/>
            <w:vAlign w:val="bottom"/>
            <w:hideMark/>
          </w:tcPr>
          <w:p w14:paraId="7886EA7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ADE214F"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6B0CF8E"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vMerge/>
            <w:tcBorders>
              <w:top w:val="nil"/>
              <w:left w:val="nil"/>
              <w:bottom w:val="nil"/>
              <w:right w:val="nil"/>
            </w:tcBorders>
            <w:vAlign w:val="center"/>
            <w:hideMark/>
          </w:tcPr>
          <w:p w14:paraId="28175E2B"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p>
        </w:tc>
        <w:tc>
          <w:tcPr>
            <w:tcW w:w="960" w:type="dxa"/>
            <w:tcBorders>
              <w:top w:val="nil"/>
              <w:left w:val="nil"/>
              <w:bottom w:val="nil"/>
              <w:right w:val="nil"/>
            </w:tcBorders>
            <w:shd w:val="clear" w:color="000000" w:fill="FFFFFF"/>
            <w:noWrap/>
            <w:vAlign w:val="bottom"/>
            <w:hideMark/>
          </w:tcPr>
          <w:p w14:paraId="23845A7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78F153E"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61C5F0B7" w14:textId="77777777" w:rsidTr="00A17154">
        <w:trPr>
          <w:trHeight w:val="290"/>
        </w:trPr>
        <w:tc>
          <w:tcPr>
            <w:tcW w:w="1600" w:type="dxa"/>
            <w:tcBorders>
              <w:top w:val="nil"/>
              <w:left w:val="nil"/>
              <w:bottom w:val="nil"/>
              <w:right w:val="nil"/>
            </w:tcBorders>
            <w:shd w:val="clear" w:color="000000" w:fill="FFFFFF"/>
            <w:noWrap/>
            <w:vAlign w:val="bottom"/>
            <w:hideMark/>
          </w:tcPr>
          <w:p w14:paraId="182574A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6FF923C0"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43DD6AF8"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05D8D6E"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40076690"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76F68597"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A6FE58B"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7FD83833" w14:textId="77777777" w:rsidTr="00A17154">
        <w:trPr>
          <w:trHeight w:val="290"/>
        </w:trPr>
        <w:tc>
          <w:tcPr>
            <w:tcW w:w="1600" w:type="dxa"/>
            <w:tcBorders>
              <w:top w:val="single" w:sz="4" w:space="0" w:color="auto"/>
              <w:left w:val="nil"/>
              <w:bottom w:val="nil"/>
              <w:right w:val="nil"/>
            </w:tcBorders>
            <w:shd w:val="clear" w:color="000000" w:fill="FFFFFF"/>
            <w:noWrap/>
            <w:vAlign w:val="bottom"/>
            <w:hideMark/>
          </w:tcPr>
          <w:p w14:paraId="01B099EA"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single" w:sz="4" w:space="0" w:color="auto"/>
              <w:left w:val="nil"/>
              <w:bottom w:val="nil"/>
              <w:right w:val="nil"/>
            </w:tcBorders>
            <w:shd w:val="clear" w:color="000000" w:fill="FFFFFF"/>
            <w:noWrap/>
            <w:vAlign w:val="bottom"/>
            <w:hideMark/>
          </w:tcPr>
          <w:p w14:paraId="6F0D5C07"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single" w:sz="4" w:space="0" w:color="auto"/>
              <w:left w:val="nil"/>
              <w:bottom w:val="nil"/>
              <w:right w:val="nil"/>
            </w:tcBorders>
            <w:shd w:val="clear" w:color="000000" w:fill="FFFFFF"/>
            <w:noWrap/>
            <w:vAlign w:val="bottom"/>
            <w:hideMark/>
          </w:tcPr>
          <w:p w14:paraId="6E907752"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136,050.00 </w:t>
            </w:r>
          </w:p>
        </w:tc>
        <w:tc>
          <w:tcPr>
            <w:tcW w:w="1240" w:type="dxa"/>
            <w:tcBorders>
              <w:top w:val="single" w:sz="4" w:space="0" w:color="auto"/>
              <w:left w:val="nil"/>
              <w:bottom w:val="nil"/>
              <w:right w:val="nil"/>
            </w:tcBorders>
            <w:shd w:val="clear" w:color="000000" w:fill="FFFFFF"/>
            <w:noWrap/>
            <w:vAlign w:val="bottom"/>
            <w:hideMark/>
          </w:tcPr>
          <w:p w14:paraId="373E8298"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single" w:sz="4" w:space="0" w:color="auto"/>
              <w:left w:val="nil"/>
              <w:bottom w:val="nil"/>
              <w:right w:val="nil"/>
            </w:tcBorders>
            <w:shd w:val="clear" w:color="000000" w:fill="FFFFFF"/>
            <w:noWrap/>
            <w:vAlign w:val="bottom"/>
            <w:hideMark/>
          </w:tcPr>
          <w:p w14:paraId="7424DA28"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158,000.00 </w:t>
            </w:r>
          </w:p>
        </w:tc>
        <w:tc>
          <w:tcPr>
            <w:tcW w:w="960" w:type="dxa"/>
            <w:tcBorders>
              <w:top w:val="nil"/>
              <w:left w:val="nil"/>
              <w:bottom w:val="nil"/>
              <w:right w:val="nil"/>
            </w:tcBorders>
            <w:shd w:val="clear" w:color="000000" w:fill="FFFFFF"/>
            <w:noWrap/>
            <w:vAlign w:val="bottom"/>
            <w:hideMark/>
          </w:tcPr>
          <w:p w14:paraId="44D221A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4C62A81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097120F9" w14:textId="77777777" w:rsidTr="00A17154">
        <w:trPr>
          <w:trHeight w:val="290"/>
        </w:trPr>
        <w:tc>
          <w:tcPr>
            <w:tcW w:w="1600" w:type="dxa"/>
            <w:tcBorders>
              <w:top w:val="nil"/>
              <w:left w:val="nil"/>
              <w:bottom w:val="nil"/>
              <w:right w:val="nil"/>
            </w:tcBorders>
            <w:shd w:val="clear" w:color="000000" w:fill="FFFFFF"/>
            <w:noWrap/>
            <w:vAlign w:val="bottom"/>
            <w:hideMark/>
          </w:tcPr>
          <w:p w14:paraId="24F0EA4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4959437F"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007F2978"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9669B44"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05F3BC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4085DA0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A097F9A"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7F92CF29" w14:textId="77777777" w:rsidTr="00A17154">
        <w:trPr>
          <w:trHeight w:val="290"/>
        </w:trPr>
        <w:tc>
          <w:tcPr>
            <w:tcW w:w="1600" w:type="dxa"/>
            <w:tcBorders>
              <w:top w:val="nil"/>
              <w:left w:val="nil"/>
              <w:bottom w:val="nil"/>
              <w:right w:val="nil"/>
            </w:tcBorders>
            <w:shd w:val="clear" w:color="000000" w:fill="FFFFFF"/>
            <w:noWrap/>
            <w:vAlign w:val="bottom"/>
            <w:hideMark/>
          </w:tcPr>
          <w:p w14:paraId="540AA4C2"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375F781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48E4352"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40B99980"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B428EE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33701D3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F1E7C48"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5B8B74C5" w14:textId="77777777" w:rsidTr="00A17154">
        <w:trPr>
          <w:trHeight w:val="290"/>
        </w:trPr>
        <w:tc>
          <w:tcPr>
            <w:tcW w:w="1600" w:type="dxa"/>
            <w:tcBorders>
              <w:top w:val="nil"/>
              <w:left w:val="nil"/>
              <w:bottom w:val="nil"/>
              <w:right w:val="nil"/>
            </w:tcBorders>
            <w:shd w:val="clear" w:color="000000" w:fill="FFFFFF"/>
            <w:noWrap/>
            <w:vAlign w:val="bottom"/>
            <w:hideMark/>
          </w:tcPr>
          <w:p w14:paraId="3E22659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489FF18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3B0281B2"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A364A7A"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3FD408BB"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445FC2A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8BC516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33FF6DB2" w14:textId="77777777" w:rsidTr="00A17154">
        <w:trPr>
          <w:trHeight w:val="290"/>
        </w:trPr>
        <w:tc>
          <w:tcPr>
            <w:tcW w:w="3800" w:type="dxa"/>
            <w:gridSpan w:val="3"/>
            <w:tcBorders>
              <w:top w:val="nil"/>
              <w:left w:val="nil"/>
              <w:bottom w:val="nil"/>
              <w:right w:val="nil"/>
            </w:tcBorders>
            <w:shd w:val="clear" w:color="000000" w:fill="FFFFFF"/>
            <w:noWrap/>
            <w:vAlign w:val="bottom"/>
            <w:hideMark/>
          </w:tcPr>
          <w:p w14:paraId="100B84AF"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TOTAL (COLLECTED &amp; UNCOLLECTED): </w:t>
            </w:r>
          </w:p>
        </w:tc>
        <w:tc>
          <w:tcPr>
            <w:tcW w:w="1240" w:type="dxa"/>
            <w:tcBorders>
              <w:top w:val="nil"/>
              <w:left w:val="nil"/>
              <w:bottom w:val="nil"/>
              <w:right w:val="nil"/>
            </w:tcBorders>
            <w:shd w:val="clear" w:color="000000" w:fill="FFFFFF"/>
            <w:noWrap/>
            <w:vAlign w:val="bottom"/>
            <w:hideMark/>
          </w:tcPr>
          <w:p w14:paraId="24EDDC42"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542789A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0BD96015"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D47BBE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294,050.00 </w:t>
            </w:r>
          </w:p>
        </w:tc>
      </w:tr>
      <w:tr w:rsidR="00A17154" w:rsidRPr="00A17154" w14:paraId="5A394C73" w14:textId="77777777" w:rsidTr="00A17154">
        <w:trPr>
          <w:trHeight w:val="290"/>
        </w:trPr>
        <w:tc>
          <w:tcPr>
            <w:tcW w:w="1600" w:type="dxa"/>
            <w:tcBorders>
              <w:top w:val="nil"/>
              <w:left w:val="nil"/>
              <w:bottom w:val="nil"/>
              <w:right w:val="nil"/>
            </w:tcBorders>
            <w:shd w:val="clear" w:color="000000" w:fill="FFFFFF"/>
            <w:noWrap/>
            <w:vAlign w:val="bottom"/>
            <w:hideMark/>
          </w:tcPr>
          <w:p w14:paraId="69202007"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107988A2"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17B6B65"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16D3D28B"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5740D19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6CB5AFC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11252CED"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466990F5" w14:textId="77777777" w:rsidTr="00A17154">
        <w:trPr>
          <w:trHeight w:val="290"/>
        </w:trPr>
        <w:tc>
          <w:tcPr>
            <w:tcW w:w="1600" w:type="dxa"/>
            <w:tcBorders>
              <w:top w:val="nil"/>
              <w:left w:val="nil"/>
              <w:bottom w:val="nil"/>
              <w:right w:val="nil"/>
            </w:tcBorders>
            <w:shd w:val="clear" w:color="000000" w:fill="FFFFFF"/>
            <w:noWrap/>
            <w:vAlign w:val="bottom"/>
            <w:hideMark/>
          </w:tcPr>
          <w:p w14:paraId="6336B52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EXPENSES: </w:t>
            </w:r>
          </w:p>
        </w:tc>
        <w:tc>
          <w:tcPr>
            <w:tcW w:w="960" w:type="dxa"/>
            <w:tcBorders>
              <w:top w:val="nil"/>
              <w:left w:val="nil"/>
              <w:bottom w:val="nil"/>
              <w:right w:val="nil"/>
            </w:tcBorders>
            <w:shd w:val="clear" w:color="000000" w:fill="FFFFFF"/>
            <w:noWrap/>
            <w:vAlign w:val="bottom"/>
            <w:hideMark/>
          </w:tcPr>
          <w:p w14:paraId="44CFE5FE"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76B718C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693EDD37"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2BB96D1C"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039B94C1"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02A671D4"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xml:space="preserve">   208,010.00 </w:t>
            </w:r>
          </w:p>
        </w:tc>
      </w:tr>
      <w:tr w:rsidR="00A17154" w:rsidRPr="00A17154" w14:paraId="1342AF07" w14:textId="77777777" w:rsidTr="00A17154">
        <w:trPr>
          <w:trHeight w:val="290"/>
        </w:trPr>
        <w:tc>
          <w:tcPr>
            <w:tcW w:w="1600" w:type="dxa"/>
            <w:tcBorders>
              <w:top w:val="nil"/>
              <w:left w:val="nil"/>
              <w:bottom w:val="nil"/>
              <w:right w:val="nil"/>
            </w:tcBorders>
            <w:shd w:val="clear" w:color="000000" w:fill="FFFFFF"/>
            <w:noWrap/>
            <w:vAlign w:val="bottom"/>
            <w:hideMark/>
          </w:tcPr>
          <w:p w14:paraId="5AEAD0A9"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7D53C313"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116FAE62"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0481B075"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7E5B3D96"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960" w:type="dxa"/>
            <w:tcBorders>
              <w:top w:val="nil"/>
              <w:left w:val="nil"/>
              <w:bottom w:val="nil"/>
              <w:right w:val="nil"/>
            </w:tcBorders>
            <w:shd w:val="clear" w:color="000000" w:fill="FFFFFF"/>
            <w:noWrap/>
            <w:vAlign w:val="bottom"/>
            <w:hideMark/>
          </w:tcPr>
          <w:p w14:paraId="0D568F78"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c>
          <w:tcPr>
            <w:tcW w:w="1240" w:type="dxa"/>
            <w:tcBorders>
              <w:top w:val="nil"/>
              <w:left w:val="nil"/>
              <w:bottom w:val="nil"/>
              <w:right w:val="nil"/>
            </w:tcBorders>
            <w:shd w:val="clear" w:color="000000" w:fill="FFFFFF"/>
            <w:noWrap/>
            <w:vAlign w:val="bottom"/>
            <w:hideMark/>
          </w:tcPr>
          <w:p w14:paraId="4CCA9854" w14:textId="77777777" w:rsidR="00A17154" w:rsidRPr="00A17154" w:rsidRDefault="00A17154" w:rsidP="00A17154">
            <w:pPr>
              <w:spacing w:after="0" w:line="240" w:lineRule="auto"/>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 </w:t>
            </w:r>
          </w:p>
        </w:tc>
      </w:tr>
      <w:tr w:rsidR="00A17154" w:rsidRPr="00A17154" w14:paraId="4693D882" w14:textId="77777777" w:rsidTr="00A17154">
        <w:trPr>
          <w:trHeight w:val="290"/>
        </w:trPr>
        <w:tc>
          <w:tcPr>
            <w:tcW w:w="1600" w:type="dxa"/>
            <w:tcBorders>
              <w:top w:val="nil"/>
              <w:left w:val="nil"/>
              <w:bottom w:val="nil"/>
              <w:right w:val="nil"/>
            </w:tcBorders>
            <w:shd w:val="clear" w:color="auto" w:fill="FFFF00"/>
            <w:noWrap/>
            <w:vAlign w:val="center"/>
            <w:hideMark/>
          </w:tcPr>
          <w:p w14:paraId="0041513A" w14:textId="6E22962D" w:rsidR="00A17154" w:rsidRPr="00A17154" w:rsidRDefault="00A17154" w:rsidP="00A17154">
            <w:pPr>
              <w:spacing w:after="0" w:line="240" w:lineRule="auto"/>
              <w:jc w:val="center"/>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NET INCOME</w:t>
            </w:r>
          </w:p>
        </w:tc>
        <w:tc>
          <w:tcPr>
            <w:tcW w:w="960" w:type="dxa"/>
            <w:tcBorders>
              <w:top w:val="nil"/>
              <w:left w:val="nil"/>
              <w:bottom w:val="nil"/>
              <w:right w:val="nil"/>
            </w:tcBorders>
            <w:shd w:val="clear" w:color="auto" w:fill="FFFF00"/>
            <w:noWrap/>
            <w:vAlign w:val="center"/>
            <w:hideMark/>
          </w:tcPr>
          <w:p w14:paraId="64D5BB97" w14:textId="3FE831FC" w:rsidR="00A17154" w:rsidRPr="00A17154" w:rsidRDefault="00A17154" w:rsidP="00A17154">
            <w:pPr>
              <w:spacing w:after="0" w:line="240" w:lineRule="auto"/>
              <w:jc w:val="center"/>
              <w:rPr>
                <w:rFonts w:ascii="Aptos Narrow" w:eastAsia="Times New Roman" w:hAnsi="Aptos Narrow" w:cs="Times New Roman"/>
                <w:b/>
                <w:bCs/>
                <w:color w:val="000000"/>
                <w:kern w:val="0"/>
                <w:sz w:val="22"/>
                <w:szCs w:val="22"/>
                <w:lang w:eastAsia="en-PH"/>
                <w14:ligatures w14:val="none"/>
              </w:rPr>
            </w:pPr>
          </w:p>
        </w:tc>
        <w:tc>
          <w:tcPr>
            <w:tcW w:w="1240" w:type="dxa"/>
            <w:tcBorders>
              <w:top w:val="nil"/>
              <w:left w:val="nil"/>
              <w:bottom w:val="nil"/>
              <w:right w:val="nil"/>
            </w:tcBorders>
            <w:shd w:val="clear" w:color="auto" w:fill="FFFF00"/>
            <w:noWrap/>
            <w:vAlign w:val="center"/>
            <w:hideMark/>
          </w:tcPr>
          <w:p w14:paraId="768A7F6C" w14:textId="49D27147" w:rsidR="00A17154" w:rsidRPr="00A17154" w:rsidRDefault="00A17154" w:rsidP="00A17154">
            <w:pPr>
              <w:spacing w:after="0" w:line="240" w:lineRule="auto"/>
              <w:jc w:val="center"/>
              <w:rPr>
                <w:rFonts w:ascii="Aptos Narrow" w:eastAsia="Times New Roman" w:hAnsi="Aptos Narrow" w:cs="Times New Roman"/>
                <w:b/>
                <w:bCs/>
                <w:color w:val="000000"/>
                <w:kern w:val="0"/>
                <w:sz w:val="22"/>
                <w:szCs w:val="22"/>
                <w:lang w:eastAsia="en-PH"/>
                <w14:ligatures w14:val="none"/>
              </w:rPr>
            </w:pPr>
          </w:p>
        </w:tc>
        <w:tc>
          <w:tcPr>
            <w:tcW w:w="1240" w:type="dxa"/>
            <w:tcBorders>
              <w:top w:val="nil"/>
              <w:left w:val="nil"/>
              <w:bottom w:val="nil"/>
              <w:right w:val="nil"/>
            </w:tcBorders>
            <w:shd w:val="clear" w:color="auto" w:fill="FFFF00"/>
            <w:noWrap/>
            <w:vAlign w:val="center"/>
            <w:hideMark/>
          </w:tcPr>
          <w:p w14:paraId="3A474C38" w14:textId="29509DBE" w:rsidR="00A17154" w:rsidRPr="00A17154" w:rsidRDefault="00A17154" w:rsidP="00A17154">
            <w:pPr>
              <w:spacing w:after="0" w:line="240" w:lineRule="auto"/>
              <w:jc w:val="center"/>
              <w:rPr>
                <w:rFonts w:ascii="Aptos Narrow" w:eastAsia="Times New Roman" w:hAnsi="Aptos Narrow" w:cs="Times New Roman"/>
                <w:b/>
                <w:bCs/>
                <w:color w:val="000000"/>
                <w:kern w:val="0"/>
                <w:sz w:val="22"/>
                <w:szCs w:val="22"/>
                <w:lang w:eastAsia="en-PH"/>
                <w14:ligatures w14:val="none"/>
              </w:rPr>
            </w:pPr>
          </w:p>
        </w:tc>
        <w:tc>
          <w:tcPr>
            <w:tcW w:w="1240" w:type="dxa"/>
            <w:tcBorders>
              <w:top w:val="nil"/>
              <w:left w:val="nil"/>
              <w:bottom w:val="nil"/>
              <w:right w:val="nil"/>
            </w:tcBorders>
            <w:shd w:val="clear" w:color="auto" w:fill="FFFF00"/>
            <w:noWrap/>
            <w:vAlign w:val="center"/>
            <w:hideMark/>
          </w:tcPr>
          <w:p w14:paraId="5C43CF18" w14:textId="14C0398C" w:rsidR="00A17154" w:rsidRPr="00A17154" w:rsidRDefault="00A17154" w:rsidP="00A17154">
            <w:pPr>
              <w:spacing w:after="0" w:line="240" w:lineRule="auto"/>
              <w:jc w:val="center"/>
              <w:rPr>
                <w:rFonts w:ascii="Aptos Narrow" w:eastAsia="Times New Roman" w:hAnsi="Aptos Narrow" w:cs="Times New Roman"/>
                <w:b/>
                <w:bCs/>
                <w:color w:val="000000"/>
                <w:kern w:val="0"/>
                <w:sz w:val="22"/>
                <w:szCs w:val="22"/>
                <w:lang w:eastAsia="en-PH"/>
                <w14:ligatures w14:val="none"/>
              </w:rPr>
            </w:pPr>
          </w:p>
        </w:tc>
        <w:tc>
          <w:tcPr>
            <w:tcW w:w="960" w:type="dxa"/>
            <w:tcBorders>
              <w:top w:val="nil"/>
              <w:left w:val="nil"/>
              <w:bottom w:val="nil"/>
              <w:right w:val="nil"/>
            </w:tcBorders>
            <w:shd w:val="clear" w:color="auto" w:fill="FFFF00"/>
            <w:noWrap/>
            <w:vAlign w:val="center"/>
            <w:hideMark/>
          </w:tcPr>
          <w:p w14:paraId="306CA1E3" w14:textId="2D6C7A31" w:rsidR="00A17154" w:rsidRPr="00A17154" w:rsidRDefault="00A17154" w:rsidP="00A17154">
            <w:pPr>
              <w:spacing w:after="0" w:line="240" w:lineRule="auto"/>
              <w:jc w:val="center"/>
              <w:rPr>
                <w:rFonts w:ascii="Aptos Narrow" w:eastAsia="Times New Roman" w:hAnsi="Aptos Narrow" w:cs="Times New Roman"/>
                <w:b/>
                <w:bCs/>
                <w:color w:val="000000"/>
                <w:kern w:val="0"/>
                <w:sz w:val="22"/>
                <w:szCs w:val="22"/>
                <w:lang w:eastAsia="en-PH"/>
                <w14:ligatures w14:val="none"/>
              </w:rPr>
            </w:pPr>
          </w:p>
        </w:tc>
        <w:tc>
          <w:tcPr>
            <w:tcW w:w="1240" w:type="dxa"/>
            <w:tcBorders>
              <w:top w:val="nil"/>
              <w:left w:val="nil"/>
              <w:bottom w:val="nil"/>
              <w:right w:val="nil"/>
            </w:tcBorders>
            <w:shd w:val="clear" w:color="auto" w:fill="FFFF00"/>
            <w:noWrap/>
            <w:vAlign w:val="center"/>
            <w:hideMark/>
          </w:tcPr>
          <w:p w14:paraId="528B56F5" w14:textId="3253320D" w:rsidR="00A17154" w:rsidRPr="00A17154" w:rsidRDefault="00A17154" w:rsidP="00A17154">
            <w:pPr>
              <w:spacing w:after="0" w:line="240" w:lineRule="auto"/>
              <w:jc w:val="center"/>
              <w:rPr>
                <w:rFonts w:ascii="Aptos Narrow" w:eastAsia="Times New Roman" w:hAnsi="Aptos Narrow" w:cs="Times New Roman"/>
                <w:b/>
                <w:bCs/>
                <w:color w:val="000000"/>
                <w:kern w:val="0"/>
                <w:sz w:val="22"/>
                <w:szCs w:val="22"/>
                <w:lang w:eastAsia="en-PH"/>
                <w14:ligatures w14:val="none"/>
              </w:rPr>
            </w:pPr>
            <w:r w:rsidRPr="00A17154">
              <w:rPr>
                <w:rFonts w:ascii="Aptos Narrow" w:eastAsia="Times New Roman" w:hAnsi="Aptos Narrow" w:cs="Times New Roman"/>
                <w:b/>
                <w:bCs/>
                <w:color w:val="000000"/>
                <w:kern w:val="0"/>
                <w:sz w:val="22"/>
                <w:szCs w:val="22"/>
                <w:lang w:eastAsia="en-PH"/>
                <w14:ligatures w14:val="none"/>
              </w:rPr>
              <w:t>86,040.00</w:t>
            </w:r>
          </w:p>
        </w:tc>
      </w:tr>
    </w:tbl>
    <w:p w14:paraId="149B0A12" w14:textId="77777777" w:rsidR="003E583E" w:rsidRPr="006D0BB8" w:rsidRDefault="003E583E" w:rsidP="00E04A46">
      <w:pPr>
        <w:rPr>
          <w:rFonts w:ascii="Times New Roman" w:hAnsi="Times New Roman" w:cs="Times New Roman"/>
        </w:rPr>
      </w:pPr>
    </w:p>
    <w:sectPr w:rsidR="003E583E" w:rsidRPr="006D0BB8" w:rsidSect="00D7031A">
      <w:headerReference w:type="even" r:id="rId14"/>
      <w:headerReference w:type="default" r:id="rId15"/>
      <w:footerReference w:type="even" r:id="rId16"/>
      <w:footerReference w:type="default" r:id="rId17"/>
      <w:headerReference w:type="first" r:id="rId18"/>
      <w:footerReference w:type="first" r:id="rId19"/>
      <w:pgSz w:w="11906" w:h="16838" w:code="9"/>
      <w:pgMar w:top="1886" w:right="864" w:bottom="1440"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2E241" w14:textId="77777777" w:rsidR="00A40E64" w:rsidRDefault="00A40E64">
      <w:pPr>
        <w:spacing w:after="0" w:line="240" w:lineRule="auto"/>
      </w:pPr>
      <w:r>
        <w:separator/>
      </w:r>
    </w:p>
  </w:endnote>
  <w:endnote w:type="continuationSeparator" w:id="0">
    <w:p w14:paraId="258D0B91" w14:textId="77777777" w:rsidR="00A40E64" w:rsidRDefault="00A40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42F2" w14:textId="77777777" w:rsidR="007E0D6E" w:rsidRDefault="007E0D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21"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408"/>
    </w:tblGrid>
    <w:tr w:rsidR="00115663" w14:paraId="5F9B5916" w14:textId="77777777" w:rsidTr="00115663">
      <w:trPr>
        <w:trHeight w:val="1421"/>
      </w:trPr>
      <w:tc>
        <w:tcPr>
          <w:tcW w:w="12221" w:type="dxa"/>
          <w:tcBorders>
            <w:top w:val="nil"/>
            <w:left w:val="nil"/>
            <w:bottom w:val="nil"/>
            <w:right w:val="nil"/>
          </w:tcBorders>
        </w:tcPr>
        <w:p w14:paraId="2AE99F91" w14:textId="77777777" w:rsidR="00115663" w:rsidRDefault="00115663" w:rsidP="00115663">
          <w:pPr>
            <w:pStyle w:val="Footer"/>
            <w:spacing w:after="0"/>
            <w:jc w:val="left"/>
          </w:pPr>
          <w:r>
            <w:rPr>
              <w:noProof/>
            </w:rPr>
            <w:drawing>
              <wp:inline distT="0" distB="0" distL="0" distR="0" wp14:anchorId="63A7E554" wp14:editId="3B15AA46">
                <wp:extent cx="7879703" cy="899509"/>
                <wp:effectExtent l="0" t="0" r="0" b="0"/>
                <wp:docPr id="181097023" name="Picture 181097023" descr="Multiple green waves as abstract design in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een-waves-17.jpg"/>
                        <pic:cNvPicPr/>
                      </pic:nvPicPr>
                      <pic:blipFill>
                        <a:blip r:embed="rId1">
                          <a:extLst>
                            <a:ext uri="{28A0092B-C50C-407E-A947-70E740481C1C}">
                              <a14:useLocalDpi xmlns:a14="http://schemas.microsoft.com/office/drawing/2010/main" val="0"/>
                            </a:ext>
                          </a:extLst>
                        </a:blip>
                        <a:stretch>
                          <a:fillRect/>
                        </a:stretch>
                      </pic:blipFill>
                      <pic:spPr>
                        <a:xfrm>
                          <a:off x="0" y="0"/>
                          <a:ext cx="8108034" cy="925574"/>
                        </a:xfrm>
                        <a:prstGeom prst="rect">
                          <a:avLst/>
                        </a:prstGeom>
                      </pic:spPr>
                    </pic:pic>
                  </a:graphicData>
                </a:graphic>
              </wp:inline>
            </w:drawing>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75"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470"/>
    </w:tblGrid>
    <w:tr w:rsidR="002E1A5A" w14:paraId="648C7E3E" w14:textId="77777777" w:rsidTr="002E1A5A">
      <w:trPr>
        <w:trHeight w:val="1362"/>
      </w:trPr>
      <w:tc>
        <w:tcPr>
          <w:tcW w:w="12275" w:type="dxa"/>
          <w:tcBorders>
            <w:top w:val="nil"/>
            <w:left w:val="nil"/>
            <w:bottom w:val="nil"/>
            <w:right w:val="nil"/>
          </w:tcBorders>
        </w:tcPr>
        <w:p w14:paraId="4C0E8837" w14:textId="77777777" w:rsidR="002E1A5A" w:rsidRDefault="002E1A5A" w:rsidP="002E1A5A">
          <w:pPr>
            <w:pStyle w:val="Footer"/>
            <w:spacing w:after="0"/>
          </w:pPr>
          <w:r>
            <w:rPr>
              <w:noProof/>
            </w:rPr>
            <w:drawing>
              <wp:inline distT="0" distB="0" distL="0" distR="0" wp14:anchorId="49320257" wp14:editId="1E90A550">
                <wp:extent cx="8551368" cy="976184"/>
                <wp:effectExtent l="0" t="0" r="2540" b="0"/>
                <wp:docPr id="744325541" name="Picture 744325541" descr="green waves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een-waves-17.jpg"/>
                        <pic:cNvPicPr/>
                      </pic:nvPicPr>
                      <pic:blipFill>
                        <a:blip r:embed="rId1">
                          <a:extLst>
                            <a:ext uri="{28A0092B-C50C-407E-A947-70E740481C1C}">
                              <a14:useLocalDpi xmlns:a14="http://schemas.microsoft.com/office/drawing/2010/main" val="0"/>
                            </a:ext>
                          </a:extLst>
                        </a:blip>
                        <a:stretch>
                          <a:fillRect/>
                        </a:stretch>
                      </pic:blipFill>
                      <pic:spPr>
                        <a:xfrm>
                          <a:off x="0" y="0"/>
                          <a:ext cx="9550805" cy="1090275"/>
                        </a:xfrm>
                        <a:prstGeom prst="rect">
                          <a:avLst/>
                        </a:prstGeom>
                      </pic:spPr>
                    </pic:pic>
                  </a:graphicData>
                </a:graphic>
              </wp:inline>
            </w:drawing>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992E5" w14:textId="77777777" w:rsidR="00A40E64" w:rsidRDefault="00A40E64">
      <w:pPr>
        <w:spacing w:after="0" w:line="240" w:lineRule="auto"/>
      </w:pPr>
      <w:r>
        <w:separator/>
      </w:r>
    </w:p>
  </w:footnote>
  <w:footnote w:type="continuationSeparator" w:id="0">
    <w:p w14:paraId="6427087A" w14:textId="77777777" w:rsidR="00A40E64" w:rsidRDefault="00A40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7D42" w14:textId="77777777" w:rsidR="007E0D6E" w:rsidRDefault="007E0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01"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78"/>
    </w:tblGrid>
    <w:tr w:rsidR="00115663" w14:paraId="652D0E28" w14:textId="77777777" w:rsidTr="00115663">
      <w:trPr>
        <w:trHeight w:val="1880"/>
      </w:trPr>
      <w:tc>
        <w:tcPr>
          <w:tcW w:w="12201" w:type="dxa"/>
          <w:tcBorders>
            <w:top w:val="nil"/>
            <w:left w:val="nil"/>
            <w:bottom w:val="nil"/>
            <w:right w:val="nil"/>
          </w:tcBorders>
        </w:tcPr>
        <w:p w14:paraId="4223742F" w14:textId="77777777" w:rsidR="00115663" w:rsidRDefault="00115663" w:rsidP="00115663">
          <w:pPr>
            <w:pStyle w:val="Header"/>
          </w:pPr>
          <w:r>
            <w:rPr>
              <w:noProof/>
            </w:rPr>
            <w:drawing>
              <wp:inline distT="0" distB="0" distL="0" distR="0" wp14:anchorId="7D9B3671" wp14:editId="46847C78">
                <wp:extent cx="7797114" cy="949420"/>
                <wp:effectExtent l="0" t="0" r="0" b="3175"/>
                <wp:docPr id="1600069694" name="Picture 1600069694" descr="Multiple green waves as abstract design i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een-waves-16.jpg"/>
                        <pic:cNvPicPr/>
                      </pic:nvPicPr>
                      <pic:blipFill>
                        <a:blip r:embed="rId1">
                          <a:extLst>
                            <a:ext uri="{28A0092B-C50C-407E-A947-70E740481C1C}">
                              <a14:useLocalDpi xmlns:a14="http://schemas.microsoft.com/office/drawing/2010/main" val="0"/>
                            </a:ext>
                          </a:extLst>
                        </a:blip>
                        <a:stretch>
                          <a:fillRect/>
                        </a:stretch>
                      </pic:blipFill>
                      <pic:spPr>
                        <a:xfrm>
                          <a:off x="0" y="0"/>
                          <a:ext cx="7987359" cy="97258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6739" w14:textId="77777777" w:rsidR="00E71405" w:rsidRDefault="007E3A9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6383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E181A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B86C1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5A2BB4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A10E5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79813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DBECF5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E54A4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8E3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FDE09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20897"/>
    <w:multiLevelType w:val="hybridMultilevel"/>
    <w:tmpl w:val="5D26F5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94926FE"/>
    <w:multiLevelType w:val="hybridMultilevel"/>
    <w:tmpl w:val="E58250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89384017">
    <w:abstractNumId w:val="9"/>
  </w:num>
  <w:num w:numId="2" w16cid:durableId="1823426390">
    <w:abstractNumId w:val="7"/>
  </w:num>
  <w:num w:numId="3" w16cid:durableId="1360397524">
    <w:abstractNumId w:val="6"/>
  </w:num>
  <w:num w:numId="4" w16cid:durableId="492842414">
    <w:abstractNumId w:val="5"/>
  </w:num>
  <w:num w:numId="5" w16cid:durableId="2126848004">
    <w:abstractNumId w:val="4"/>
  </w:num>
  <w:num w:numId="6" w16cid:durableId="374429503">
    <w:abstractNumId w:val="8"/>
  </w:num>
  <w:num w:numId="7" w16cid:durableId="2007173047">
    <w:abstractNumId w:val="3"/>
  </w:num>
  <w:num w:numId="8" w16cid:durableId="86780809">
    <w:abstractNumId w:val="2"/>
  </w:num>
  <w:num w:numId="9" w16cid:durableId="5324908">
    <w:abstractNumId w:val="1"/>
  </w:num>
  <w:num w:numId="10" w16cid:durableId="459224675">
    <w:abstractNumId w:val="0"/>
  </w:num>
  <w:num w:numId="11" w16cid:durableId="354579467">
    <w:abstractNumId w:val="10"/>
  </w:num>
  <w:num w:numId="12" w16cid:durableId="11874766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BB8"/>
    <w:rsid w:val="0000428A"/>
    <w:rsid w:val="00010516"/>
    <w:rsid w:val="00023535"/>
    <w:rsid w:val="00066E19"/>
    <w:rsid w:val="0007412D"/>
    <w:rsid w:val="000777AF"/>
    <w:rsid w:val="000A322D"/>
    <w:rsid w:val="000A619A"/>
    <w:rsid w:val="000B4BF8"/>
    <w:rsid w:val="000F2898"/>
    <w:rsid w:val="000F2DBE"/>
    <w:rsid w:val="00100757"/>
    <w:rsid w:val="00115663"/>
    <w:rsid w:val="00140B39"/>
    <w:rsid w:val="00140EA3"/>
    <w:rsid w:val="00153FD3"/>
    <w:rsid w:val="00161C42"/>
    <w:rsid w:val="001877E5"/>
    <w:rsid w:val="00194EC4"/>
    <w:rsid w:val="001F47C3"/>
    <w:rsid w:val="002134FA"/>
    <w:rsid w:val="00213EAB"/>
    <w:rsid w:val="00215D1D"/>
    <w:rsid w:val="002412A0"/>
    <w:rsid w:val="00245CD7"/>
    <w:rsid w:val="0028051C"/>
    <w:rsid w:val="002812CE"/>
    <w:rsid w:val="00284AAA"/>
    <w:rsid w:val="002C4AF7"/>
    <w:rsid w:val="002D4AAC"/>
    <w:rsid w:val="002D7F70"/>
    <w:rsid w:val="002E1A5A"/>
    <w:rsid w:val="002E618B"/>
    <w:rsid w:val="002E7DB0"/>
    <w:rsid w:val="0030260B"/>
    <w:rsid w:val="00312210"/>
    <w:rsid w:val="0033529A"/>
    <w:rsid w:val="00356E1B"/>
    <w:rsid w:val="00361777"/>
    <w:rsid w:val="00361FC2"/>
    <w:rsid w:val="0037453B"/>
    <w:rsid w:val="00397734"/>
    <w:rsid w:val="003A7AC1"/>
    <w:rsid w:val="003B5B73"/>
    <w:rsid w:val="003C0F55"/>
    <w:rsid w:val="003E583E"/>
    <w:rsid w:val="003F0FA8"/>
    <w:rsid w:val="003F7C02"/>
    <w:rsid w:val="00421443"/>
    <w:rsid w:val="00445FDB"/>
    <w:rsid w:val="00462B54"/>
    <w:rsid w:val="004963AE"/>
    <w:rsid w:val="004C595E"/>
    <w:rsid w:val="004D007F"/>
    <w:rsid w:val="004D0C52"/>
    <w:rsid w:val="004D5C58"/>
    <w:rsid w:val="004D789D"/>
    <w:rsid w:val="004E5C7C"/>
    <w:rsid w:val="004F6C57"/>
    <w:rsid w:val="00510A58"/>
    <w:rsid w:val="005147BF"/>
    <w:rsid w:val="00535A9A"/>
    <w:rsid w:val="00576382"/>
    <w:rsid w:val="00592710"/>
    <w:rsid w:val="005E2466"/>
    <w:rsid w:val="00617CCC"/>
    <w:rsid w:val="00620729"/>
    <w:rsid w:val="00673242"/>
    <w:rsid w:val="00691768"/>
    <w:rsid w:val="006966D1"/>
    <w:rsid w:val="006D0BB8"/>
    <w:rsid w:val="006F0367"/>
    <w:rsid w:val="006F1E5B"/>
    <w:rsid w:val="00713C0B"/>
    <w:rsid w:val="007608BE"/>
    <w:rsid w:val="007A70A4"/>
    <w:rsid w:val="007C27EA"/>
    <w:rsid w:val="007C4A68"/>
    <w:rsid w:val="007E0D6E"/>
    <w:rsid w:val="007E3A99"/>
    <w:rsid w:val="00805165"/>
    <w:rsid w:val="00853764"/>
    <w:rsid w:val="008658F6"/>
    <w:rsid w:val="00876BA9"/>
    <w:rsid w:val="008943CB"/>
    <w:rsid w:val="008945AC"/>
    <w:rsid w:val="008A7F8D"/>
    <w:rsid w:val="00903235"/>
    <w:rsid w:val="00903AEE"/>
    <w:rsid w:val="009439AA"/>
    <w:rsid w:val="00963939"/>
    <w:rsid w:val="00995225"/>
    <w:rsid w:val="00A17154"/>
    <w:rsid w:val="00A40E64"/>
    <w:rsid w:val="00A44280"/>
    <w:rsid w:val="00A45E55"/>
    <w:rsid w:val="00A558E6"/>
    <w:rsid w:val="00A83ADD"/>
    <w:rsid w:val="00AC0C4B"/>
    <w:rsid w:val="00B22EC4"/>
    <w:rsid w:val="00B54EAE"/>
    <w:rsid w:val="00B552FE"/>
    <w:rsid w:val="00B64248"/>
    <w:rsid w:val="00BA5A05"/>
    <w:rsid w:val="00BC06ED"/>
    <w:rsid w:val="00BE15E7"/>
    <w:rsid w:val="00C14D63"/>
    <w:rsid w:val="00C277DC"/>
    <w:rsid w:val="00CD4681"/>
    <w:rsid w:val="00CE2CAB"/>
    <w:rsid w:val="00CE5A97"/>
    <w:rsid w:val="00D7031A"/>
    <w:rsid w:val="00D8103E"/>
    <w:rsid w:val="00D904CD"/>
    <w:rsid w:val="00DD6964"/>
    <w:rsid w:val="00DE3E34"/>
    <w:rsid w:val="00DF523F"/>
    <w:rsid w:val="00E041D6"/>
    <w:rsid w:val="00E04A46"/>
    <w:rsid w:val="00E14501"/>
    <w:rsid w:val="00E266C1"/>
    <w:rsid w:val="00E32718"/>
    <w:rsid w:val="00E359EB"/>
    <w:rsid w:val="00E4477A"/>
    <w:rsid w:val="00E71405"/>
    <w:rsid w:val="00E802A8"/>
    <w:rsid w:val="00E95E3D"/>
    <w:rsid w:val="00EA0D85"/>
    <w:rsid w:val="00EB3567"/>
    <w:rsid w:val="00ED405D"/>
    <w:rsid w:val="00EF163E"/>
    <w:rsid w:val="00F4238E"/>
    <w:rsid w:val="00F62F4E"/>
    <w:rsid w:val="00F83039"/>
    <w:rsid w:val="00F86D29"/>
    <w:rsid w:val="00F87567"/>
    <w:rsid w:val="00FA5F92"/>
    <w:rsid w:val="00FB48CC"/>
    <w:rsid w:val="00FC692B"/>
    <w:rsid w:val="00FD7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CC3E8"/>
  <w15:chartTrackingRefBased/>
  <w15:docId w15:val="{3F2019E2-8E0F-423A-8D4B-C9CE7BA79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BB8"/>
    <w:pPr>
      <w:spacing w:line="278" w:lineRule="auto"/>
    </w:pPr>
    <w:rPr>
      <w:kern w:val="2"/>
      <w:sz w:val="24"/>
      <w:szCs w:val="24"/>
      <w:lang w:val="en-PH"/>
      <w14:ligatures w14:val="standardContextual"/>
    </w:rPr>
  </w:style>
  <w:style w:type="paragraph" w:styleId="Heading1">
    <w:name w:val="heading 1"/>
    <w:basedOn w:val="Normal"/>
    <w:next w:val="ContactInfo"/>
    <w:link w:val="Heading1Char"/>
    <w:uiPriority w:val="1"/>
    <w:qFormat/>
    <w:rsid w:val="002E1A5A"/>
    <w:pPr>
      <w:keepNext/>
      <w:keepLines/>
      <w:spacing w:before="480" w:after="0"/>
      <w:outlineLvl w:val="0"/>
    </w:pPr>
    <w:rPr>
      <w:rFonts w:asciiTheme="majorHAnsi" w:eastAsiaTheme="majorEastAsia" w:hAnsiTheme="majorHAnsi" w:cstheme="majorBidi"/>
      <w:bCs/>
      <w:color w:val="3D5157" w:themeColor="accent2"/>
      <w:sz w:val="36"/>
      <w:szCs w:val="28"/>
    </w:rPr>
  </w:style>
  <w:style w:type="paragraph" w:styleId="Heading2">
    <w:name w:val="heading 2"/>
    <w:basedOn w:val="Normal"/>
    <w:next w:val="Normal"/>
    <w:link w:val="Heading2Char"/>
    <w:uiPriority w:val="1"/>
    <w:semiHidden/>
    <w:unhideWhenUsed/>
    <w:qFormat/>
    <w:rsid w:val="00FA5F92"/>
    <w:pPr>
      <w:keepNext/>
      <w:keepLines/>
      <w:spacing w:before="40" w:after="0"/>
      <w:outlineLvl w:val="1"/>
    </w:pPr>
    <w:rPr>
      <w:rFonts w:asciiTheme="majorHAnsi" w:eastAsiaTheme="majorEastAsia" w:hAnsiTheme="majorHAnsi" w:cstheme="majorBidi"/>
      <w:color w:val="4F6228" w:themeColor="accent6" w:themeShade="80"/>
      <w:sz w:val="26"/>
      <w:szCs w:val="26"/>
    </w:rPr>
  </w:style>
  <w:style w:type="paragraph" w:styleId="Heading3">
    <w:name w:val="heading 3"/>
    <w:basedOn w:val="Normal"/>
    <w:next w:val="Normal"/>
    <w:link w:val="Heading3Char"/>
    <w:uiPriority w:val="1"/>
    <w:semiHidden/>
    <w:unhideWhenUsed/>
    <w:qFormat/>
    <w:rsid w:val="00FA5F92"/>
    <w:pPr>
      <w:keepNext/>
      <w:keepLines/>
      <w:spacing w:before="40" w:after="0"/>
      <w:outlineLvl w:val="2"/>
    </w:pPr>
    <w:rPr>
      <w:rFonts w:asciiTheme="majorHAnsi" w:eastAsiaTheme="majorEastAsia" w:hAnsiTheme="majorHAnsi" w:cstheme="majorBidi"/>
      <w:color w:val="4F6228" w:themeColor="accent6" w:themeShade="80"/>
    </w:rPr>
  </w:style>
  <w:style w:type="paragraph" w:styleId="Heading4">
    <w:name w:val="heading 4"/>
    <w:basedOn w:val="Normal"/>
    <w:next w:val="Normal"/>
    <w:link w:val="Heading4Char"/>
    <w:uiPriority w:val="1"/>
    <w:semiHidden/>
    <w:unhideWhenUsed/>
    <w:qFormat/>
    <w:rsid w:val="00FA5F92"/>
    <w:pPr>
      <w:keepNext/>
      <w:keepLines/>
      <w:spacing w:before="40" w:after="0"/>
      <w:outlineLvl w:val="3"/>
    </w:pPr>
    <w:rPr>
      <w:rFonts w:asciiTheme="majorHAnsi" w:eastAsiaTheme="majorEastAsia" w:hAnsiTheme="majorHAnsi" w:cstheme="majorBidi"/>
      <w:i/>
      <w:iCs/>
      <w:color w:val="4F6228" w:themeColor="accent6" w:themeShade="80"/>
    </w:rPr>
  </w:style>
  <w:style w:type="paragraph" w:styleId="Heading5">
    <w:name w:val="heading 5"/>
    <w:basedOn w:val="Normal"/>
    <w:next w:val="Normal"/>
    <w:link w:val="Heading5Char"/>
    <w:uiPriority w:val="1"/>
    <w:semiHidden/>
    <w:unhideWhenUsed/>
    <w:qFormat/>
    <w:rsid w:val="00FA5F92"/>
    <w:pPr>
      <w:keepNext/>
      <w:keepLines/>
      <w:spacing w:before="80" w:after="0"/>
      <w:outlineLvl w:val="4"/>
    </w:pPr>
    <w:rPr>
      <w:rFonts w:asciiTheme="majorHAnsi" w:eastAsiaTheme="majorEastAsia" w:hAnsiTheme="majorHAnsi" w:cstheme="majorBidi"/>
      <w:color w:val="4F6228" w:themeColor="accent6" w:themeShade="80"/>
    </w:rPr>
  </w:style>
  <w:style w:type="paragraph" w:styleId="Heading6">
    <w:name w:val="heading 6"/>
    <w:basedOn w:val="Normal"/>
    <w:next w:val="Normal"/>
    <w:link w:val="Heading6Char"/>
    <w:uiPriority w:val="1"/>
    <w:semiHidden/>
    <w:unhideWhenUsed/>
    <w:qFormat/>
    <w:rsid w:val="00FA5F92"/>
    <w:pPr>
      <w:keepNext/>
      <w:keepLines/>
      <w:spacing w:before="120" w:after="0"/>
      <w:outlineLvl w:val="5"/>
    </w:pPr>
    <w:rPr>
      <w:rFonts w:asciiTheme="majorHAnsi" w:eastAsiaTheme="majorEastAsia" w:hAnsiTheme="majorHAnsi" w:cstheme="majorBidi"/>
      <w:color w:val="4F6228" w:themeColor="accent6" w:themeShade="80"/>
    </w:rPr>
  </w:style>
  <w:style w:type="paragraph" w:styleId="Heading7">
    <w:name w:val="heading 7"/>
    <w:basedOn w:val="Normal"/>
    <w:next w:val="Normal"/>
    <w:link w:val="Heading7Char"/>
    <w:uiPriority w:val="1"/>
    <w:semiHidden/>
    <w:unhideWhenUsed/>
    <w:qFormat/>
    <w:rsid w:val="00FA5F92"/>
    <w:pPr>
      <w:keepNext/>
      <w:keepLines/>
      <w:spacing w:before="40" w:after="0"/>
      <w:outlineLvl w:val="6"/>
    </w:pPr>
    <w:rPr>
      <w:rFonts w:asciiTheme="majorHAnsi" w:eastAsiaTheme="majorEastAsia" w:hAnsiTheme="majorHAnsi" w:cstheme="majorBidi"/>
      <w:i/>
      <w:iCs/>
      <w:color w:val="4F6228" w:themeColor="accent6" w:themeShade="80"/>
    </w:rPr>
  </w:style>
  <w:style w:type="paragraph" w:styleId="Heading8">
    <w:name w:val="heading 8"/>
    <w:basedOn w:val="Normal"/>
    <w:next w:val="Normal"/>
    <w:link w:val="Heading8Char"/>
    <w:uiPriority w:val="1"/>
    <w:semiHidden/>
    <w:unhideWhenUsed/>
    <w:qFormat/>
    <w:rsid w:val="00D904C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1"/>
    <w:semiHidden/>
    <w:unhideWhenUsed/>
    <w:qFormat/>
    <w:rsid w:val="00D904C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E1A5A"/>
    <w:rPr>
      <w:rFonts w:asciiTheme="majorHAnsi" w:eastAsiaTheme="majorEastAsia" w:hAnsiTheme="majorHAnsi" w:cstheme="majorBidi"/>
      <w:bCs/>
      <w:color w:val="3D5157" w:themeColor="accent2"/>
      <w:sz w:val="36"/>
      <w:szCs w:val="28"/>
    </w:rPr>
  </w:style>
  <w:style w:type="paragraph" w:styleId="TOCHeading">
    <w:name w:val="TOC Heading"/>
    <w:basedOn w:val="Heading1"/>
    <w:next w:val="Normal"/>
    <w:uiPriority w:val="39"/>
    <w:semiHidden/>
    <w:unhideWhenUsed/>
    <w:qFormat/>
    <w:pPr>
      <w:outlineLvl w:val="9"/>
    </w:pPr>
    <w:rPr>
      <w:bCs w:val="0"/>
      <w:szCs w:val="32"/>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40"/>
      <w:jc w:val="center"/>
    </w:pPr>
  </w:style>
  <w:style w:type="character" w:customStyle="1" w:styleId="FooterChar">
    <w:name w:val="Footer Char"/>
    <w:basedOn w:val="DefaultParagraphFont"/>
    <w:link w:val="Footer"/>
    <w:uiPriority w:val="99"/>
  </w:style>
  <w:style w:type="paragraph" w:customStyle="1" w:styleId="ContactInfo">
    <w:name w:val="Contact Info"/>
    <w:basedOn w:val="Normal"/>
    <w:uiPriority w:val="2"/>
    <w:qFormat/>
    <w:rsid w:val="000F2898"/>
    <w:pPr>
      <w:spacing w:after="0"/>
      <w:contextualSpacing/>
    </w:pPr>
    <w:rPr>
      <w:rFonts w:eastAsiaTheme="minorEastAsia"/>
      <w:color w:val="607E4C" w:themeColor="accent4"/>
    </w:rPr>
  </w:style>
  <w:style w:type="paragraph" w:styleId="Closing">
    <w:name w:val="Closing"/>
    <w:basedOn w:val="Normal"/>
    <w:next w:val="Signature"/>
    <w:link w:val="ClosingChar"/>
    <w:uiPriority w:val="5"/>
    <w:qFormat/>
    <w:rsid w:val="002E1A5A"/>
    <w:pPr>
      <w:spacing w:before="720"/>
    </w:pPr>
    <w:rPr>
      <w:rFonts w:eastAsiaTheme="minorEastAsia"/>
      <w:bCs/>
      <w:szCs w:val="18"/>
    </w:rPr>
  </w:style>
  <w:style w:type="character" w:customStyle="1" w:styleId="ClosingChar">
    <w:name w:val="Closing Char"/>
    <w:basedOn w:val="DefaultParagraphFont"/>
    <w:link w:val="Closing"/>
    <w:uiPriority w:val="5"/>
    <w:rsid w:val="002E1A5A"/>
    <w:rPr>
      <w:rFonts w:eastAsiaTheme="minorEastAsia"/>
      <w:bCs/>
      <w:color w:val="000000" w:themeColor="text1"/>
      <w:sz w:val="24"/>
      <w:szCs w:val="18"/>
    </w:rPr>
  </w:style>
  <w:style w:type="paragraph" w:styleId="Signature">
    <w:name w:val="Signature"/>
    <w:basedOn w:val="Normal"/>
    <w:next w:val="Normal"/>
    <w:link w:val="SignatureChar"/>
    <w:uiPriority w:val="6"/>
    <w:qFormat/>
    <w:pPr>
      <w:spacing w:before="720" w:after="280"/>
      <w:contextualSpacing/>
    </w:pPr>
    <w:rPr>
      <w:rFonts w:eastAsiaTheme="minorEastAsia"/>
      <w:bCs/>
      <w:szCs w:val="18"/>
    </w:rPr>
  </w:style>
  <w:style w:type="character" w:customStyle="1" w:styleId="SignatureChar">
    <w:name w:val="Signature Char"/>
    <w:basedOn w:val="DefaultParagraphFont"/>
    <w:link w:val="Signature"/>
    <w:uiPriority w:val="6"/>
    <w:rPr>
      <w:rFonts w:eastAsiaTheme="minorEastAsia"/>
      <w:bCs/>
      <w:szCs w:val="18"/>
    </w:rPr>
  </w:style>
  <w:style w:type="paragraph" w:styleId="Salutation">
    <w:name w:val="Salutation"/>
    <w:basedOn w:val="Normal"/>
    <w:next w:val="Normal"/>
    <w:link w:val="SalutationChar"/>
    <w:uiPriority w:val="4"/>
    <w:qFormat/>
    <w:rsid w:val="00E32718"/>
    <w:pPr>
      <w:spacing w:before="440" w:after="180"/>
    </w:pPr>
    <w:rPr>
      <w:rFonts w:eastAsiaTheme="minorEastAsia"/>
      <w:bCs/>
      <w:szCs w:val="18"/>
    </w:rPr>
  </w:style>
  <w:style w:type="character" w:customStyle="1" w:styleId="SalutationChar">
    <w:name w:val="Salutation Char"/>
    <w:basedOn w:val="DefaultParagraphFont"/>
    <w:link w:val="Salutation"/>
    <w:uiPriority w:val="4"/>
    <w:rsid w:val="00E32718"/>
    <w:rPr>
      <w:rFonts w:eastAsiaTheme="minorEastAsia"/>
      <w:bCs/>
      <w:color w:val="000000" w:themeColor="text1"/>
      <w:sz w:val="24"/>
      <w:szCs w:val="18"/>
    </w:rPr>
  </w:style>
  <w:style w:type="character" w:styleId="Strong">
    <w:name w:val="Strong"/>
    <w:basedOn w:val="DefaultParagraphFont"/>
    <w:uiPriority w:val="22"/>
    <w:qFormat/>
    <w:rPr>
      <w:b/>
      <w:bCs/>
      <w:color w:val="3D5157" w:themeColor="accent2"/>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1"/>
    <w:semiHidden/>
    <w:rsid w:val="00FA5F92"/>
    <w:rPr>
      <w:rFonts w:asciiTheme="majorHAnsi" w:eastAsiaTheme="majorEastAsia" w:hAnsiTheme="majorHAnsi" w:cstheme="majorBidi"/>
      <w:color w:val="4F6228" w:themeColor="accent6" w:themeShade="80"/>
      <w:sz w:val="26"/>
      <w:szCs w:val="26"/>
    </w:rPr>
  </w:style>
  <w:style w:type="table" w:styleId="TableGrid">
    <w:name w:val="Table Grid"/>
    <w:basedOn w:val="TableNormal"/>
    <w:uiPriority w:val="39"/>
    <w:rsid w:val="0031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1"/>
    <w:semiHidden/>
    <w:rsid w:val="00FA5F92"/>
    <w:rPr>
      <w:rFonts w:asciiTheme="majorHAnsi" w:eastAsiaTheme="majorEastAsia" w:hAnsiTheme="majorHAnsi" w:cstheme="majorBidi"/>
      <w:i/>
      <w:iCs/>
      <w:color w:val="4F6228" w:themeColor="accent6" w:themeShade="80"/>
      <w:sz w:val="24"/>
    </w:rPr>
  </w:style>
  <w:style w:type="character" w:customStyle="1" w:styleId="Heading5Char">
    <w:name w:val="Heading 5 Char"/>
    <w:basedOn w:val="DefaultParagraphFont"/>
    <w:link w:val="Heading5"/>
    <w:uiPriority w:val="1"/>
    <w:semiHidden/>
    <w:rsid w:val="00FA5F92"/>
    <w:rPr>
      <w:rFonts w:asciiTheme="majorHAnsi" w:eastAsiaTheme="majorEastAsia" w:hAnsiTheme="majorHAnsi" w:cstheme="majorBidi"/>
      <w:color w:val="4F6228" w:themeColor="accent6" w:themeShade="80"/>
      <w:sz w:val="24"/>
    </w:rPr>
  </w:style>
  <w:style w:type="character" w:customStyle="1" w:styleId="Heading6Char">
    <w:name w:val="Heading 6 Char"/>
    <w:basedOn w:val="DefaultParagraphFont"/>
    <w:link w:val="Heading6"/>
    <w:uiPriority w:val="1"/>
    <w:semiHidden/>
    <w:rsid w:val="00FA5F92"/>
    <w:rPr>
      <w:rFonts w:asciiTheme="majorHAnsi" w:eastAsiaTheme="majorEastAsia" w:hAnsiTheme="majorHAnsi" w:cstheme="majorBidi"/>
      <w:color w:val="4F6228" w:themeColor="accent6" w:themeShade="80"/>
      <w:sz w:val="24"/>
    </w:rPr>
  </w:style>
  <w:style w:type="character" w:customStyle="1" w:styleId="Heading3Char">
    <w:name w:val="Heading 3 Char"/>
    <w:basedOn w:val="DefaultParagraphFont"/>
    <w:link w:val="Heading3"/>
    <w:uiPriority w:val="1"/>
    <w:semiHidden/>
    <w:rsid w:val="00FA5F92"/>
    <w:rPr>
      <w:rFonts w:asciiTheme="majorHAnsi" w:eastAsiaTheme="majorEastAsia" w:hAnsiTheme="majorHAnsi" w:cstheme="majorBidi"/>
      <w:color w:val="4F6228" w:themeColor="accent6" w:themeShade="80"/>
      <w:sz w:val="24"/>
      <w:szCs w:val="24"/>
    </w:rPr>
  </w:style>
  <w:style w:type="character" w:styleId="IntenseEmphasis">
    <w:name w:val="Intense Emphasis"/>
    <w:basedOn w:val="DefaultParagraphFont"/>
    <w:uiPriority w:val="21"/>
    <w:semiHidden/>
    <w:unhideWhenUsed/>
    <w:qFormat/>
    <w:rsid w:val="000F2898"/>
    <w:rPr>
      <w:i/>
      <w:iCs/>
      <w:color w:val="4F6228" w:themeColor="accent6" w:themeShade="80"/>
    </w:rPr>
  </w:style>
  <w:style w:type="paragraph" w:styleId="IntenseQuote">
    <w:name w:val="Intense Quote"/>
    <w:basedOn w:val="Normal"/>
    <w:next w:val="Normal"/>
    <w:link w:val="IntenseQuoteChar"/>
    <w:uiPriority w:val="30"/>
    <w:semiHidden/>
    <w:unhideWhenUsed/>
    <w:qFormat/>
    <w:rsid w:val="000F2898"/>
    <w:pPr>
      <w:pBdr>
        <w:top w:val="single" w:sz="4" w:space="10" w:color="4F6228" w:themeColor="accent6" w:themeShade="80"/>
        <w:bottom w:val="single" w:sz="4" w:space="10" w:color="4F6228" w:themeColor="accent6" w:themeShade="80"/>
      </w:pBdr>
      <w:spacing w:before="360" w:after="360"/>
      <w:ind w:left="864" w:right="864"/>
      <w:jc w:val="center"/>
    </w:pPr>
    <w:rPr>
      <w:i/>
      <w:iCs/>
      <w:color w:val="3C5020" w:themeColor="accent5" w:themeShade="80"/>
    </w:rPr>
  </w:style>
  <w:style w:type="character" w:customStyle="1" w:styleId="IntenseQuoteChar">
    <w:name w:val="Intense Quote Char"/>
    <w:basedOn w:val="DefaultParagraphFont"/>
    <w:link w:val="IntenseQuote"/>
    <w:uiPriority w:val="30"/>
    <w:semiHidden/>
    <w:rsid w:val="000F2898"/>
    <w:rPr>
      <w:i/>
      <w:iCs/>
      <w:color w:val="3C5020" w:themeColor="accent5" w:themeShade="80"/>
      <w:sz w:val="24"/>
    </w:rPr>
  </w:style>
  <w:style w:type="character" w:styleId="IntenseReference">
    <w:name w:val="Intense Reference"/>
    <w:basedOn w:val="DefaultParagraphFont"/>
    <w:uiPriority w:val="32"/>
    <w:semiHidden/>
    <w:unhideWhenUsed/>
    <w:qFormat/>
    <w:rsid w:val="000F2898"/>
    <w:rPr>
      <w:b/>
      <w:bCs/>
      <w:caps w:val="0"/>
      <w:smallCaps/>
      <w:color w:val="3C5020" w:themeColor="accent5" w:themeShade="80"/>
      <w:spacing w:val="5"/>
    </w:rPr>
  </w:style>
  <w:style w:type="paragraph" w:styleId="BlockText">
    <w:name w:val="Block Text"/>
    <w:basedOn w:val="Normal"/>
    <w:uiPriority w:val="99"/>
    <w:semiHidden/>
    <w:unhideWhenUsed/>
    <w:rsid w:val="000F2898"/>
    <w:pPr>
      <w:pBdr>
        <w:top w:val="single" w:sz="2" w:space="10" w:color="3C5020" w:themeColor="accent5" w:themeShade="80"/>
        <w:left w:val="single" w:sz="2" w:space="10" w:color="3C5020" w:themeColor="accent5" w:themeShade="80"/>
        <w:bottom w:val="single" w:sz="2" w:space="10" w:color="3C5020" w:themeColor="accent5" w:themeShade="80"/>
        <w:right w:val="single" w:sz="2" w:space="10" w:color="3C5020" w:themeColor="accent5" w:themeShade="80"/>
      </w:pBdr>
      <w:ind w:left="1152" w:right="1152"/>
    </w:pPr>
    <w:rPr>
      <w:rFonts w:eastAsiaTheme="minorEastAsia"/>
      <w:i/>
      <w:iCs/>
      <w:color w:val="3C5020" w:themeColor="accent5" w:themeShade="80"/>
    </w:rPr>
  </w:style>
  <w:style w:type="character" w:styleId="FollowedHyperlink">
    <w:name w:val="FollowedHyperlink"/>
    <w:basedOn w:val="DefaultParagraphFont"/>
    <w:uiPriority w:val="99"/>
    <w:semiHidden/>
    <w:unhideWhenUsed/>
    <w:rsid w:val="000F2898"/>
    <w:rPr>
      <w:color w:val="4F6228" w:themeColor="accent6" w:themeShade="80"/>
      <w:u w:val="single"/>
    </w:rPr>
  </w:style>
  <w:style w:type="character" w:styleId="Hyperlink">
    <w:name w:val="Hyperlink"/>
    <w:basedOn w:val="DefaultParagraphFont"/>
    <w:uiPriority w:val="99"/>
    <w:semiHidden/>
    <w:unhideWhenUsed/>
    <w:rsid w:val="009439AA"/>
    <w:rPr>
      <w:color w:val="3D5157" w:themeColor="accent2"/>
      <w:u w:val="single"/>
    </w:rPr>
  </w:style>
  <w:style w:type="character" w:styleId="BookTitle">
    <w:name w:val="Book Title"/>
    <w:basedOn w:val="DefaultParagraphFont"/>
    <w:uiPriority w:val="33"/>
    <w:semiHidden/>
    <w:unhideWhenUsed/>
    <w:qFormat/>
    <w:rsid w:val="00D904CD"/>
    <w:rPr>
      <w:b/>
      <w:bCs/>
      <w:i/>
      <w:iCs/>
      <w:spacing w:val="5"/>
    </w:rPr>
  </w:style>
  <w:style w:type="paragraph" w:styleId="Caption">
    <w:name w:val="caption"/>
    <w:basedOn w:val="Normal"/>
    <w:next w:val="Normal"/>
    <w:uiPriority w:val="35"/>
    <w:semiHidden/>
    <w:unhideWhenUsed/>
    <w:qFormat/>
    <w:rsid w:val="00D904CD"/>
    <w:pPr>
      <w:spacing w:after="200" w:line="240" w:lineRule="auto"/>
    </w:pPr>
    <w:rPr>
      <w:i/>
      <w:iCs/>
      <w:color w:val="2F4158" w:themeColor="text2"/>
      <w:sz w:val="18"/>
      <w:szCs w:val="18"/>
    </w:rPr>
  </w:style>
  <w:style w:type="character" w:styleId="Emphasis">
    <w:name w:val="Emphasis"/>
    <w:basedOn w:val="DefaultParagraphFont"/>
    <w:uiPriority w:val="20"/>
    <w:unhideWhenUsed/>
    <w:qFormat/>
    <w:rsid w:val="00D904CD"/>
    <w:rPr>
      <w:i/>
      <w:iCs/>
    </w:rPr>
  </w:style>
  <w:style w:type="character" w:customStyle="1" w:styleId="Heading7Char">
    <w:name w:val="Heading 7 Char"/>
    <w:basedOn w:val="DefaultParagraphFont"/>
    <w:link w:val="Heading7"/>
    <w:uiPriority w:val="1"/>
    <w:semiHidden/>
    <w:rsid w:val="00FA5F92"/>
    <w:rPr>
      <w:rFonts w:asciiTheme="majorHAnsi" w:eastAsiaTheme="majorEastAsia" w:hAnsiTheme="majorHAnsi" w:cstheme="majorBidi"/>
      <w:i/>
      <w:iCs/>
      <w:color w:val="4F6228" w:themeColor="accent6" w:themeShade="80"/>
      <w:sz w:val="24"/>
    </w:rPr>
  </w:style>
  <w:style w:type="character" w:customStyle="1" w:styleId="Heading8Char">
    <w:name w:val="Heading 8 Char"/>
    <w:basedOn w:val="DefaultParagraphFont"/>
    <w:link w:val="Heading8"/>
    <w:uiPriority w:val="1"/>
    <w:semiHidden/>
    <w:rsid w:val="00D904C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1"/>
    <w:semiHidden/>
    <w:rsid w:val="00D904CD"/>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unhideWhenUsed/>
    <w:qFormat/>
    <w:rsid w:val="00D904CD"/>
    <w:pPr>
      <w:ind w:left="720"/>
      <w:contextualSpacing/>
    </w:pPr>
  </w:style>
  <w:style w:type="paragraph" w:styleId="NoSpacing">
    <w:name w:val="No Spacing"/>
    <w:uiPriority w:val="1"/>
    <w:semiHidden/>
    <w:unhideWhenUsed/>
    <w:qFormat/>
    <w:rsid w:val="00D904CD"/>
    <w:pPr>
      <w:spacing w:after="0" w:line="240" w:lineRule="auto"/>
    </w:pPr>
    <w:rPr>
      <w:color w:val="000000" w:themeColor="text1"/>
      <w:sz w:val="24"/>
    </w:rPr>
  </w:style>
  <w:style w:type="paragraph" w:styleId="Quote">
    <w:name w:val="Quote"/>
    <w:basedOn w:val="Normal"/>
    <w:next w:val="Normal"/>
    <w:link w:val="QuoteChar"/>
    <w:uiPriority w:val="29"/>
    <w:semiHidden/>
    <w:unhideWhenUsed/>
    <w:qFormat/>
    <w:rsid w:val="00D904C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D904CD"/>
    <w:rPr>
      <w:i/>
      <w:iCs/>
      <w:color w:val="404040" w:themeColor="text1" w:themeTint="BF"/>
      <w:sz w:val="24"/>
    </w:rPr>
  </w:style>
  <w:style w:type="paragraph" w:styleId="Subtitle">
    <w:name w:val="Subtitle"/>
    <w:basedOn w:val="Normal"/>
    <w:next w:val="Normal"/>
    <w:link w:val="SubtitleChar"/>
    <w:uiPriority w:val="11"/>
    <w:semiHidden/>
    <w:unhideWhenUsed/>
    <w:qFormat/>
    <w:rsid w:val="00D904CD"/>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semiHidden/>
    <w:rsid w:val="00D904CD"/>
    <w:rPr>
      <w:rFonts w:eastAsiaTheme="minorEastAsia"/>
      <w:color w:val="5A5A5A" w:themeColor="text1" w:themeTint="A5"/>
      <w:spacing w:val="15"/>
      <w:sz w:val="22"/>
      <w:szCs w:val="22"/>
    </w:rPr>
  </w:style>
  <w:style w:type="character" w:styleId="SubtleEmphasis">
    <w:name w:val="Subtle Emphasis"/>
    <w:basedOn w:val="DefaultParagraphFont"/>
    <w:uiPriority w:val="19"/>
    <w:semiHidden/>
    <w:unhideWhenUsed/>
    <w:qFormat/>
    <w:rsid w:val="00D904CD"/>
    <w:rPr>
      <w:i/>
      <w:iCs/>
      <w:color w:val="404040" w:themeColor="text1" w:themeTint="BF"/>
    </w:rPr>
  </w:style>
  <w:style w:type="character" w:styleId="SubtleReference">
    <w:name w:val="Subtle Reference"/>
    <w:basedOn w:val="DefaultParagraphFont"/>
    <w:uiPriority w:val="31"/>
    <w:semiHidden/>
    <w:unhideWhenUsed/>
    <w:qFormat/>
    <w:rsid w:val="00D904CD"/>
    <w:rPr>
      <w:smallCaps/>
      <w:color w:val="5A5A5A" w:themeColor="text1" w:themeTint="A5"/>
    </w:rPr>
  </w:style>
  <w:style w:type="paragraph" w:styleId="Title">
    <w:name w:val="Title"/>
    <w:basedOn w:val="Normal"/>
    <w:next w:val="Normal"/>
    <w:link w:val="TitleChar"/>
    <w:uiPriority w:val="10"/>
    <w:semiHidden/>
    <w:unhideWhenUsed/>
    <w:qFormat/>
    <w:rsid w:val="00D904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D904CD"/>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6D0B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025291">
      <w:bodyDiv w:val="1"/>
      <w:marLeft w:val="0"/>
      <w:marRight w:val="0"/>
      <w:marTop w:val="0"/>
      <w:marBottom w:val="0"/>
      <w:divBdr>
        <w:top w:val="none" w:sz="0" w:space="0" w:color="auto"/>
        <w:left w:val="none" w:sz="0" w:space="0" w:color="auto"/>
        <w:bottom w:val="none" w:sz="0" w:space="0" w:color="auto"/>
        <w:right w:val="none" w:sz="0" w:space="0" w:color="auto"/>
      </w:divBdr>
    </w:div>
    <w:div w:id="214534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emf"/><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9.jpg"/></Relationships>
</file>

<file path=word/_rels/footer3.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a\AppData\Roaming\Microsoft\Templates\Letterhead%20(Green%20Wave%20design).dotx" TargetMode="External"/></Relationships>
</file>

<file path=word/theme/theme1.xml><?xml version="1.0" encoding="utf-8"?>
<a:theme xmlns:a="http://schemas.openxmlformats.org/drawingml/2006/main" name="Green Wave">
  <a:themeElements>
    <a:clrScheme name="Custom 24">
      <a:dk1>
        <a:sysClr val="windowText" lastClr="000000"/>
      </a:dk1>
      <a:lt1>
        <a:sysClr val="window" lastClr="FFFFFF"/>
      </a:lt1>
      <a:dk2>
        <a:srgbClr val="2F4158"/>
      </a:dk2>
      <a:lt2>
        <a:srgbClr val="F2F2F2"/>
      </a:lt2>
      <a:accent1>
        <a:srgbClr val="D0DE4E"/>
      </a:accent1>
      <a:accent2>
        <a:srgbClr val="3D5157"/>
      </a:accent2>
      <a:accent3>
        <a:srgbClr val="47653F"/>
      </a:accent3>
      <a:accent4>
        <a:srgbClr val="607E4C"/>
      </a:accent4>
      <a:accent5>
        <a:srgbClr val="78A141"/>
      </a:accent5>
      <a:accent6>
        <a:srgbClr val="9BBB59"/>
      </a:accent6>
      <a:hlink>
        <a:srgbClr val="9BBB59"/>
      </a:hlink>
      <a:folHlink>
        <a:srgbClr val="9BBB59"/>
      </a:folHlink>
    </a:clrScheme>
    <a:fontScheme name="Custom 5">
      <a:majorFont>
        <a:latin typeface="Franklin Gothic Demi"/>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Letterhead (Green Wave design)</Template>
  <TotalTime>1380</TotalTime>
  <Pages>8</Pages>
  <Words>358</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ALLIAZA MAE CAGUIOA</dc:creator>
  <cp:keywords/>
  <dc:description/>
  <cp:lastModifiedBy>ALLIAZA MAE CAGUIOA</cp:lastModifiedBy>
  <cp:revision>89</cp:revision>
  <dcterms:created xsi:type="dcterms:W3CDTF">2025-11-21T06:53:00Z</dcterms:created>
  <dcterms:modified xsi:type="dcterms:W3CDTF">2025-11-28T05:47:00Z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